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4 (Apache licensed) using REFERENCE JAXB in Azul Systems, Inc. Java 1.8.0_372 on Linux -->
    <w:p>
      <w:r>
        <w:rPr>
          <w:b/>
          <w:color w:val="B42318"/>
          <w:sz w:val="21"/>
        </w:rPr>
        <w:t>【AI 輸出未經修改，請教師檢查】本文件由飛象老師（feixianglaoshi.com）於 2026年10月7日 生成，為澳門科學館《飛象老師 小學英文 My Day 教程》的附件。內容未經修改，可能有錯誤（見教程「AI 錯誤與功能限制一覽」），使用前請核對及修改。</w:t>
      </w:r>
    </w:p>
    <w:p>
      <w:pPr>
        <w:spacing w:before="120" w:line="300" w:lineRule="auto"/>
        <w:jc w:val="center"/>
      </w:pPr>
      <w:r>
        <w:rPr>
          <w:b/>
          <w:sz w:val="40"/>
          <w:szCs w:val="40"/>
        </w:rPr>
        <w:t xml:space="preserve">Leo's Busy Saturday｜小學四年級英文閱讀理解練習</w:t>
      </w:r>
    </w:p>
    <w:p/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Leo's Busy Saturday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Reading Comprehension</w:t>
      </w:r>
    </w:p>
    <w:p>
      <w:pPr>
        <w:spacing w:before="280" w:after="0" w:line="300" w:lineRule="auto"/>
      </w:pPr>
      <w:r>
        <w:rPr>
          <w:rFonts/>
          <w:b/>
          <w:sz w:val="30"/>
          <w:szCs w:val="30"/>
        </w:rPr>
        <w:t xml:space="preserve">Passage</w:t>
      </w:r>
    </w:p>
    <w:p>
      <w:pPr>
        <w:spacing w:before="40" w:after="160" w:line="240" w:lineRule="auto"/>
      </w:pPr>
      <w:r>
        <w:rPr/>
        <w:t xml:space="preserve">　Hi! I'm Leo. I'm nine years old and I live in Macao. From Monday to Friday, I get up at half past six. But on Saturday, I get up at eight o'clock.</w:t>
      </w:r>
    </w:p>
    <w:p>
      <w:pPr>
        <w:spacing w:before="40" w:after="160" w:line="240" w:lineRule="auto"/>
      </w:pPr>
      <w:r>
        <w:rPr/>
        <w:t xml:space="preserve">　First, I brush my teeth and wash my face. Then I have breakfast with my family. I usually have bread, an egg and some milk.</w:t>
      </w:r>
    </w:p>
    <w:p>
      <w:pPr>
        <w:spacing w:before="40" w:after="160" w:line="240" w:lineRule="auto"/>
      </w:pPr>
      <w:r>
        <w:rPr/>
        <w:t xml:space="preserve">　At ten o'clock, my mum and I take the bus to the Science Center. I love the science shows there! This Saturday, we watch a show about the planets in the Planetarium. After that, we have lunch at a small café near the sea at a quarter past twelve.</w:t>
      </w:r>
    </w:p>
    <w:p>
      <w:pPr>
        <w:spacing w:before="40" w:after="160" w:line="240" w:lineRule="auto"/>
      </w:pPr>
      <w:r>
        <w:rPr/>
        <w:t xml:space="preserve">　In the afternoon, I go home and do my homework. At five o'clock, I play football with my friends in the park. In the evening, I take a shower and read a book about space. I go to bed at nine o'clock. What a busy Saturday!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Part A. Multiple Choice</w:t>
      </w:r>
    </w:p>
    <w:p>
      <w:pPr>
        <w:spacing w:before="40" w:after="160" w:line="240" w:lineRule="auto"/>
      </w:pPr>
      <w:r>
        <w:rPr/>
        <w:t xml:space="preserve">Choose the best answer.（選出最合適的答案。）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What time does Leo get up on Saturday?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A. At 6:30.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B. At 8:00.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C. At 10:00.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D. At 9:00.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What does Leo usually have for breakfast?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A. Bread, an egg and some milk.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B. Noodles, fruit and juice.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C. Rice, fish and water.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D. Cake and tea.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How do Leo and his mum go to the Science Center?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A. By car.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B. By train.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C. By bus.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D. On foot.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In the passage, what does “busy” mean?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A. Having many things to do.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B. Feeling very tired after sleeping.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C. Having nothing to do.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D. Being late for school.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What does Leo do at five o'clock?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A. He watches a science show.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B. He has lunch near the sea.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C. He does his homework.</w:t>
      </w:r>
    </w:p>
    <w:p>
      <w:pPr>
        <w:numPr>
          <w:ilvl w:val="0"/>
          <w:numId w:val="3"/>
        </w:numPr>
        <w:spacing w:before="40" w:after="160" w:line="240" w:lineRule="auto"/>
      </w:pPr>
      <w:r>
        <w:rPr/>
        <w:t xml:space="preserve">D. He plays football in the park.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Part B. True or False</w:t>
      </w:r>
    </w:p>
    <w:p>
      <w:pPr>
        <w:spacing w:before="40" w:after="160" w:line="240" w:lineRule="auto"/>
      </w:pPr>
      <w:r>
        <w:rPr/>
        <w:t xml:space="preserve">Write </w:t>
      </w:r>
      <w:r>
        <w:rPr>
          <w:b w:val="true"/>
        </w:rPr>
        <w:t xml:space="preserve">True</w:t>
      </w:r>
      <w:r>
        <w:rPr/>
        <w:t xml:space="preserve"> or ** False**.（判斷句子正誤，寫上 True 或 False。）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Leo lives in Macao. ______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Leo watches a show about animals in the Planetarium. ______</w:t>
      </w:r>
    </w:p>
    <w:p>
      <w:pPr>
        <w:numPr>
          <w:ilvl w:val="0"/>
          <w:numId w:val="4"/>
        </w:numPr>
        <w:spacing w:before="40" w:after="160" w:line="240" w:lineRule="auto"/>
      </w:pPr>
      <w:r>
        <w:rPr/>
        <w:t xml:space="preserve">Leo goes to bed at nine o'clock. ______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Part C. Short Answer</w:t>
      </w:r>
    </w:p>
    <w:p>
      <w:pPr>
        <w:spacing w:before="40" w:after="160" w:line="240" w:lineRule="auto"/>
      </w:pPr>
      <w:r>
        <w:rPr/>
        <w:t xml:space="preserve">Answer the questions in English.（請用英文簡短回答。）</w:t>
      </w:r>
    </w:p>
    <w:p>
      <w:pPr>
        <w:numPr>
          <w:ilvl w:val="0"/>
          <w:numId w:val="5"/>
        </w:numPr>
        <w:spacing w:before="40" w:after="160" w:line="240" w:lineRule="auto"/>
      </w:pPr>
      <w:r>
        <w:rPr/>
        <w:t xml:space="preserve">Where does Leo have lunch?</w:t>
      </w:r>
    </w:p>
    <w:p>
      <w:pPr>
        <w:numPr>
          <w:ilvl w:val="0"/>
          <w:numId w:val="6"/>
        </w:numPr>
        <w:spacing w:before="40" w:after="160" w:line="240" w:lineRule="auto"/>
      </w:pPr>
      <w:r>
        <w:rPr/>
        <w:t xml:space="preserve">What does Leo do in the evening?</w:t>
      </w:r>
    </w:p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Answer Key and Explanations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Part A. Multiple Choice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B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 短文第一段說：「on Saturday, I get up at eight o'clock」，所以 Leo 星期六八時起床。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A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 第二段提到 Leo 通常早餐吃 bread、an egg 和 some milk。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C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 第三段說：「my mum and I take the bus to the Science Center」，所以他們乘坐巴士前往科學中心。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A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 從全文可見，Leo 星期六要參觀科學中心、吃午餐、做功課、踢足球、洗澡和閱讀，活動很多。因此 “busy” 的意思是「有很多事情要做、很忙碌」。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D</w:t>
      </w:r>
    </w:p>
    <w:p>
      <w:pPr>
        <w:numPr>
          <w:ilvl w:val="0"/>
          <w:numId w:val="7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 短文說：「At five o'clock, I play football with my friends in the park」，所以 Leo 五時在公園和朋友踢足球。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Part B. True or False</w:t>
      </w:r>
    </w:p>
    <w:p>
      <w:pPr>
        <w:numPr>
          <w:ilvl w:val="0"/>
          <w:numId w:val="8"/>
        </w:numPr>
        <w:spacing w:before="40" w:after="160" w:line="240" w:lineRule="auto"/>
      </w:pPr>
      <w:r>
        <w:rPr>
          <w:b w:val="true"/>
        </w:rPr>
        <w:t xml:space="preserve">True</w:t>
      </w:r>
    </w:p>
    <w:p>
      <w:pPr>
        <w:numPr>
          <w:ilvl w:val="0"/>
          <w:numId w:val="8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 第一段明確說：「I live in Macao」，所以句子正確。</w:t>
      </w:r>
    </w:p>
    <w:p>
      <w:pPr>
        <w:numPr>
          <w:ilvl w:val="0"/>
          <w:numId w:val="8"/>
        </w:numPr>
        <w:spacing w:before="40" w:after="160" w:line="240" w:lineRule="auto"/>
      </w:pPr>
      <w:r>
        <w:rPr>
          <w:b w:val="true"/>
        </w:rPr>
        <w:t xml:space="preserve">False</w:t>
      </w:r>
    </w:p>
    <w:p>
      <w:pPr>
        <w:numPr>
          <w:ilvl w:val="0"/>
          <w:numId w:val="8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 短文說 Leo 觀看的是關於 planets（行星）的節目，不是關於 animals（動物）的節目。</w:t>
      </w:r>
    </w:p>
    <w:p>
      <w:pPr>
        <w:numPr>
          <w:ilvl w:val="0"/>
          <w:numId w:val="8"/>
        </w:numPr>
        <w:spacing w:before="40" w:after="160" w:line="240" w:lineRule="auto"/>
      </w:pPr>
      <w:r>
        <w:rPr>
          <w:b w:val="true"/>
        </w:rPr>
        <w:t xml:space="preserve">True</w:t>
      </w:r>
    </w:p>
    <w:p>
      <w:pPr>
        <w:numPr>
          <w:ilvl w:val="0"/>
          <w:numId w:val="8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 最後一句前提到：「I go to bed at nine o'clock」，所以句子正確。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Part C. Short Answer</w:t>
      </w:r>
    </w:p>
    <w:p>
      <w:pPr>
        <w:numPr>
          <w:ilvl w:val="0"/>
          <w:numId w:val="9"/>
        </w:numPr>
        <w:spacing w:before="40" w:after="160" w:line="240" w:lineRule="auto"/>
      </w:pPr>
      <w:r>
        <w:rPr>
          <w:b w:val="true"/>
        </w:rPr>
        <w:t xml:space="preserve">He has lunch at a small café near the sea.</w:t>
      </w:r>
    </w:p>
    <w:p>
      <w:pPr>
        <w:numPr>
          <w:ilvl w:val="0"/>
          <w:numId w:val="9"/>
        </w:num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 第三段說他們在海邊附近的一間小咖啡館吃午餐。答案可接受：</w:t>
      </w:r>
      <w:r>
        <w:rPr>
          <w:b w:val="true"/>
        </w:rPr>
        <w:t xml:space="preserve">At a small café near the sea.</w:t>
      </w:r>
    </w:p>
    <w:p>
      <w:pPr>
        <w:numPr>
          <w:ilvl w:val="0"/>
          <w:numId w:val="9"/>
        </w:numPr>
        <w:spacing w:before="40" w:after="160" w:line="240" w:lineRule="auto"/>
      </w:pPr>
      <w:r>
        <w:rPr>
          <w:b w:val="true"/>
        </w:rPr>
        <w:t xml:space="preserve">He takes a shower and reads a book about space.</w:t>
      </w:r>
    </w:p>
    <w:p>
      <w:pPr>
        <w:spacing w:before="40" w:after="160" w:line="240" w:lineRule="auto"/>
      </w:pPr>
      <w:r>
        <w:rPr>
          <w:b w:val="true"/>
        </w:rPr>
        <w:t xml:space="preserve">解析：</w:t>
      </w:r>
      <w:r>
        <w:rPr/>
        <w:t xml:space="preserve"> 短文說 Leo 晚上先洗澡，然後閱讀一本關於太空的書。答案需包括兩項活動；答案可接受：</w:t>
      </w:r>
      <w:r>
        <w:rPr>
          <w:b w:val="true"/>
        </w:rPr>
        <w:t xml:space="preserve">He takes a shower and reads a space book.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題目重點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找出特定訊息：</w:t>
      </w:r>
      <w:r>
        <w:rPr/>
        <w:t xml:space="preserve"> 起床時間、早餐內容、交通方式、活動時間、午餐地點及睡覺時間。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根據上下文推斷詞義：</w:t>
      </w:r>
      <w:r>
        <w:rPr/>
        <w:t xml:space="preserve"> 透過 Leo 一整天的活動，推斷 “busy” 的意思。</w:t>
      </w:r>
    </w:p>
    <w:p>
      <w:pPr>
        <w:numPr>
          <w:ilvl w:val="0"/>
          <w:numId w:val="10"/>
        </w:numPr>
        <w:spacing w:before="40" w:after="160" w:line="240" w:lineRule="auto"/>
      </w:pPr>
      <w:r>
        <w:rPr>
          <w:b w:val="true"/>
        </w:rPr>
        <w:t xml:space="preserve">難度定位：</w:t>
      </w:r>
      <w:r>
        <w:rPr/>
        <w:t xml:space="preserve"> 適合澳門小學四年級英文第二語言閱讀理解練習。</w:t>
      </w:r>
    </w:p>
    <w:sectPr>
      <w:footerReference w:type="default" r:id="rId3"/>
      <w:pgSz w:w="11907" w:h="16840"/>
      <w:pgMar w:top="1021" w:right="1134" w:bottom="1418" w:left="1134" w:footer="99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after="0" w:line="240" w:lineRule="auto"/>
      <w:jc w:val="both"/>
    </w:pPr>
    <w:r>
      <w:rPr>
        <w:rFonts/>
        <w:color w:val="808080" w:themeColor="background1" w:themeShade="80"/>
        <w:spacing w:val="20"/>
        <w:sz w:val="18"/>
        <w:szCs w:val="18"/>
      </w:rPr>
      <w:t xml:space="preserve">飞象老师智能出品</w:t>
    </w:r>
    <w:r>
      <w:rPr>
        <w:rFonts/>
        <w:color w:val="808080" w:themeColor="background1" w:themeShade="80"/>
        <w:sz w:val="18"/>
        <w:szCs w:val="18"/>
      </w:rPr>
      <w:ptab w:alignment="right" w:relativeTo="margin" w:leader="none"/>
    </w:r>
    <w:r>
      <w:rPr>
        <w:rFonts/>
        <w:color w:val="808080" w:themeColor="background1" w:themeShade="80"/>
        <w:sz w:val="18"/>
        <w:szCs w:val="18"/>
      </w:rPr>
      <w:t xml:space="preserve">第 </w:t>
    </w:r>
    <w:r>
      <w:rPr>
        <w:rFonts/>
        <w:color w:val="808080" w:themeColor="background1" w:themeShade="80"/>
        <w:sz w:val="18"/>
        <w:szCs w:val="18"/>
      </w:rPr>
      <w:fldChar w:fldCharType="begin"/>
    </w:r>
    <w:r>
      <w:rPr>
        <w:rFonts/>
        <w:color w:val="808080" w:themeColor="background1" w:themeShade="80"/>
        <w:sz w:val="18"/>
        <w:szCs w:val="18"/>
      </w:rPr>
      <w:t>PAGE</w:t>
    </w:r>
    <w:r>
      <w:rPr>
        <w:rFonts/>
        <w:color w:val="808080" w:themeColor="background1" w:themeShade="80"/>
        <w:sz w:val="18"/>
        <w:szCs w:val="18"/>
      </w:rPr>
      <w:fldChar w:fldCharType="end"/>
    </w:r>
    <w:r>
      <w:rPr>
        <w:rFonts/>
        <w:color w:val="808080" w:themeColor="background1" w:themeShade="80"/>
        <w:sz w:val="18"/>
        <w:szCs w:val="18"/>
      </w:rP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chineseCounting"/>
      <w:suff w:val="space"/>
      <w:lvlText w:val="%1、"/>
      <w:lvlJc w:val="left"/>
      <w:pPr>
        <w:ind w:left="0" w:firstLine="0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5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7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8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9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0">
    <w:lvl w:ilvl="0">
      <w:numFmt w:val="bullet"/>
      <w:suff w:val="space"/>
      <w:lvlText w:val="•"/>
      <w:lvlJc w:val="left"/>
      <w:p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  <m:mathPr>
    <m:defJc m:val="left"/>
  </m:mathPr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Songti SC" w:cs="Times New Roman"/>
        <w:sz w:val="21"/>
        <w:szCs w:val="21"/>
        <w:lang w:val="zh-CN" w:eastAsia="zh-CN" w:bidi="ar-SA"/>
      </w:rPr>
    </w:rPrDefault>
    <w:pPrDefault>
      <w:pPr>
        <w:spacing w:after="100" w:line="300" w:lineRule="auto"/>
        <w:ind w:left="0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.xml"/><Relationship Id="rId4" Type="http://schemas.openxmlformats.org/officeDocument/2006/relationships/numbering" Target="numbering.xml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  <dc:title/>
  <dc:subject/>
  <cp:keywords/>
  <dc:description/>
  <cp:category/>
</cp:coreProperties>
</file>