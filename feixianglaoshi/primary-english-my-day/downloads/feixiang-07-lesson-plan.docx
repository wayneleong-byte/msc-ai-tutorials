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4 (Apache licensed) using REFERENCE JAXB in Azul Systems, Inc. Java 1.8.0_372 on Linux -->
    <w:p>
      <w:r>
        <w:rPr>
          <w:b/>
          <w:color w:val="B42318"/>
          <w:sz w:val="21"/>
        </w:rPr>
        <w:t>【AI 輸出未經修改，請教師檢查】本文件由飛象老師（feixianglaoshi.com）於 2026年10月7日 生成，為澳門科學館《飛象老師 小學英文 My Day 教程》的附件。內容未經修改，可能有錯誤（見教程「AI 錯誤與功能限制一覽」），使用前請核對及修改。</w:t>
      </w:r>
    </w:p>
    <w:p>
      <w:pPr>
        <w:spacing w:before="120" w:line="300" w:lineRule="auto"/>
        <w:jc w:val="center"/>
      </w:pPr>
      <w:r>
        <w:rPr>
          <w:b/>
          <w:sz w:val="40"/>
          <w:szCs w:val="40"/>
        </w:rPr>
        <w:t xml:space="preserve">《My Day 我的一天》兩課時教學設計</w:t>
      </w:r>
    </w:p>
    <w:p/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《My Day 我的一天》課時教學設計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一、基本資料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科目</w:t>
      </w:r>
      <w:r>
        <w:rPr/>
        <w:t xml:space="preserve"> ：英文（英文為第二語言）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年級</w:t>
      </w:r>
      <w:r>
        <w:rPr/>
        <w:t xml:space="preserve"> ：澳門小學四年級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教材版本</w:t>
      </w:r>
      <w:r>
        <w:rPr/>
        <w:t xml:space="preserve"> ：澳門小學英文課程／校本教材（未指定版本）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課題</w:t>
      </w:r>
      <w:r>
        <w:rPr/>
        <w:t xml:space="preserve"> ：My Day 我的一天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課時</w:t>
      </w:r>
      <w:r>
        <w:rPr/>
        <w:t xml:space="preserve"> ：共2課時，每課時35分鐘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班級規模</w:t>
      </w:r>
      <w:r>
        <w:rPr/>
        <w:t xml:space="preserve"> ：約30人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學生程度</w:t>
      </w:r>
      <w:r>
        <w:rPr/>
        <w:t xml:space="preserve"> ：A1–A2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課型</w:t>
      </w:r>
      <w:r>
        <w:rPr/>
        <w:t xml:space="preserve"> ：聽說、閱讀及引導寫作綜合課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設計取向</w:t>
      </w:r>
      <w:r>
        <w:rPr/>
        <w:t xml:space="preserve"> ：任務導向、溝通式教學、遊戲化學習、分層支援</w:t>
      </w:r>
    </w:p>
    <w:p>
      <w:pPr>
        <w:numPr>
          <w:ilvl w:val="0"/>
          <w:numId w:val="1"/>
        </w:numPr>
        <w:spacing w:before="40" w:after="160" w:line="240" w:lineRule="auto"/>
      </w:pPr>
      <w:r>
        <w:rPr>
          <w:b w:val="true"/>
        </w:rPr>
        <w:t xml:space="preserve">教材頁碼／校本單元位置</w:t>
      </w:r>
      <w:r>
        <w:rPr/>
        <w:t xml:space="preserve"> ：（待補充）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二、課題定位</w:t>
      </w:r>
    </w:p>
    <w:p>
      <w:pPr>
        <w:spacing w:before="40" w:after="160" w:line="240" w:lineRule="auto"/>
      </w:pPr>
      <w:r>
        <w:rPr/>
        <w:t xml:space="preserve">本課以學生熟悉的日常作息為語境，讓學生在有意義的交流任務中學習及運用時間表達。兩課時由「聽懂及說出作息」逐步推進至「閱讀短文找出特定訊息」和「在支架下寫出個人一天的簡單描述」，並以參觀澳門科學館作為生活化延伸情境，協助學生把課堂所學連繫到真實活動。</w:t>
      </w:r>
    </w:p>
    <w:p>
      <w:pPr>
        <w:spacing w:before="40" w:after="160" w:line="240" w:lineRule="auto"/>
      </w:pPr>
      <w:r>
        <w:rPr/>
        <w:t xml:space="preserve">由於學生英文程度介乎A1–A2，課堂提供圖片、時鐘圖、時間卡、句型框架、詞語表及同伴合作，降低語言輸出負擔；同時透過遊戲任務和徽章收集提升參與度。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三、學習目標</w:t>
      </w:r>
    </w:p>
    <w:p>
      <w:pPr>
        <w:spacing w:before="40" w:after="160" w:line="240" w:lineRule="auto"/>
      </w:pPr>
      <w:r>
        <w:rPr/>
        <w:t xml:space="preserve">完成兩課時後，學生能：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語言知識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理解及運用與日常作息相關的詞語，例如：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get up 起床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have breakfast 吃早餐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go to school 上學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have lunch 吃午餐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do homework 做功課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play with friends 和朋友玩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have dinner 吃晚餐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go to bed 上床睡覺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理解整點及常見半點時間的基本表達，例如：seven o’clock、half past seven。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掌握並初步運用以下句型：</w:t>
      </w:r>
    </w:p>
    <w:p>
      <w:pPr>
        <w:numPr>
          <w:ilvl w:val="0"/>
          <w:numId w:val="4"/>
        </w:numPr>
        <w:spacing w:before="40" w:after="160" w:line="240" w:lineRule="auto"/>
      </w:pPr>
      <w:r>
        <w:rPr>
          <w:b w:val="true"/>
        </w:rPr>
        <w:t xml:space="preserve">What time do you get up?</w:t>
      </w:r>
    </w:p>
    <w:p>
      <w:pPr>
        <w:numPr>
          <w:ilvl w:val="0"/>
          <w:numId w:val="4"/>
        </w:numPr>
        <w:spacing w:before="40" w:after="160" w:line="240" w:lineRule="auto"/>
      </w:pPr>
      <w:r>
        <w:rPr>
          <w:b w:val="true"/>
        </w:rPr>
        <w:t xml:space="preserve">I get up at seven o’clock.</w:t>
      </w:r>
    </w:p>
    <w:p>
      <w:pPr>
        <w:numPr>
          <w:ilvl w:val="0"/>
          <w:numId w:val="4"/>
        </w:numPr>
        <w:spacing w:before="40" w:after="160" w:line="240" w:lineRule="auto"/>
      </w:pPr>
      <w:r>
        <w:rPr>
          <w:b w:val="true"/>
        </w:rPr>
        <w:t xml:space="preserve">What time do you go to bed?</w:t>
      </w:r>
    </w:p>
    <w:p>
      <w:pPr>
        <w:numPr>
          <w:ilvl w:val="0"/>
          <w:numId w:val="4"/>
        </w:numPr>
        <w:spacing w:before="40" w:after="160" w:line="240" w:lineRule="auto"/>
      </w:pPr>
      <w:r>
        <w:rPr>
          <w:b w:val="true"/>
        </w:rPr>
        <w:t xml:space="preserve">I go to bed at nine o’clock.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認識短文中表示時間先後的詞語，例如：first、then、after school、in the evening。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語言技能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能在圖片、動作及句型支架協助下，與同伴進行至少兩輪日常作息問答，符合澳門小學英文基本學力要求 </w:t>
      </w:r>
      <w:r>
        <w:rPr>
          <w:b w:val="true"/>
        </w:rPr>
        <w:t xml:space="preserve">B-2-4</w:t>
      </w:r>
      <w:r>
        <w:rPr/>
        <w:t xml:space="preserve"> 。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能以2至4句簡單英語分享自己的日常作息或參觀日安排，符合 </w:t>
      </w:r>
      <w:r>
        <w:rPr>
          <w:b w:val="true"/>
        </w:rPr>
        <w:t xml:space="preserve">B-2-6</w:t>
      </w:r>
      <w:r>
        <w:rPr/>
        <w:t xml:space="preserve"> 。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能透過默讀、複讀及關鍵詞定位，從短文找出人物的起床、上學、做功課及睡覺時間等特定訊息，符合 </w:t>
      </w:r>
      <w:r>
        <w:rPr>
          <w:b w:val="true"/>
        </w:rPr>
        <w:t xml:space="preserve">C-2-3</w:t>
      </w:r>
      <w:r>
        <w:rPr/>
        <w:t xml:space="preserve"> 。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能在詞語表、圖片及句型框架支援下，寫出4至6句簡單的日常作息描述，符合 </w:t>
      </w:r>
      <w:r>
        <w:rPr>
          <w:b w:val="true"/>
        </w:rPr>
        <w:t xml:space="preserve">D-2-5</w:t>
      </w:r>
      <w:r>
        <w:rPr/>
        <w:t xml:space="preserve"> 。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學習態度與共通能力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願意以英語與同伴溝通，並耐心聆聽別人的回答。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能在小組任務中分工合作、遵守遊戲規則及互相鼓勵。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能把英語學習與澳門社區生活及科普參觀經驗連繫起來。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四、澳門小學英文基本學力要求對應表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基本學力要求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本課對應的學習表現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主要學習證據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b w:val="true"/>
              </w:rPr>
              <w:t xml:space="preserve">B-2-4</w:t>
            </w:r>
            <w:r>
              <w:rPr/>
              <w:t xml:space="preserve"> 能進行各種簡單的對話活動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使用“What time do you…?”和“I … at …”進行同伴問答、時間卡配對及資訊差活動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同伴問答記錄、教師觀察表、口語任務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b w:val="true"/>
              </w:rPr>
              <w:t xml:space="preserve">B-2-6</w:t>
            </w:r>
            <w:r>
              <w:rPr/>
              <w:t xml:space="preserve"> 能簡單地分享個人經驗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分享自己的作息，或介紹參觀澳門科學館當天的活動安排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My Day廣播站、口頭分享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b w:val="true"/>
              </w:rPr>
              <w:t xml:space="preserve">C-2-3</w:t>
            </w:r>
            <w:r>
              <w:rPr/>
              <w:t xml:space="preserve"> 能通過閱讀或複讀找出文章的特定訊息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閱讀人物一天的短文，圈出時間及完成訊息表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閱讀尋寶任務單、答案檢查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b w:val="true"/>
              </w:rPr>
              <w:t xml:space="preserve">D-2-5</w:t>
            </w:r>
            <w:r>
              <w:rPr/>
              <w:t xml:space="preserve"> 能在教師引導下寫出簡單的敘事及描述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依照時間順序和句型框架寫出個人一天或科學館參觀日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My Day小書／短文、教師評量表</w:t>
            </w:r>
          </w:p>
        </w:tc>
      </w:tr>
    </w:tbl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五、教學重點與難點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教學重點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日常作息詞語與時間表達的理解及運用。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句型 </w:t>
      </w:r>
      <w:r>
        <w:rPr>
          <w:b w:val="true"/>
        </w:rPr>
        <w:t xml:space="preserve">What time do you…? / I … at …</w:t>
      </w:r>
      <w:r>
        <w:rPr/>
        <w:t xml:space="preserve"> 的問答。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透過關鍵詞和時間資訊閱讀短文，找出特定訊息。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依時間先後寫出簡單的個人日常作息描述。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教學難點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學生容易混淆 </w:t>
      </w:r>
      <w:r>
        <w:rPr>
          <w:b w:val="true"/>
        </w:rPr>
        <w:t xml:space="preserve">do you</w:t>
      </w:r>
      <w:r>
        <w:rPr/>
        <w:t xml:space="preserve"> 問句和 ** I** 回答的語序。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學生可能只說時間而忽略完整句子，例如只回答“seven o’clock”。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A1學生需要較多圖片及詞語支援，A2學生則需要進一步運用連接詞組織內容。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由口語轉到書寫時，學生可能遺漏主語、動詞或句末標點。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解難策略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以顏色標示問句和答句的固定結構。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先做全班口頭操練，再進行兩人問答，最後完成個人輸出。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使用「時間＋活動」圖片卡及句型條，讓學生先排序後表達。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提供A1基礎句框和A2延伸句框，實施分層任務。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六、語言材料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核心詞語</w:t>
      </w:r>
    </w:p>
    <w:p>
      <w:pPr>
        <w:spacing w:before="40" w:after="160" w:line="240" w:lineRule="auto"/>
      </w:pPr>
      <w:r>
        <w:rPr/>
        <w:t xml:space="preserve">get up、have breakfast、go to school、have lunch、go home、do homework、play with friends、have dinner、read a book、go to bed。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核心句型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What time do you get up?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I get up at seven o’clock.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What time do you go to school?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I go to school at eight o’clock.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What time do you go to bed?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I go to bed at nine o’clock.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延伸語言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First, I… Then, I… After school, I… In the evening, I… Finally, I…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On Science Museum Day, I get up at…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I visit the science museum with my classmates.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My favourite exhibit is…</w:t>
      </w:r>
      <w:r>
        <w:rPr/>
        <w:t xml:space="preserve"> （可按學生程度選用）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4. 閱讀短文</w:t>
      </w:r>
    </w:p>
    <w:p>
      <w:pPr>
        <w:spacing w:before="40" w:after="160" w:line="240" w:lineRule="auto"/>
      </w:pPr>
      <w:r>
        <w:rPr>
          <w:rFonts/>
          <w:b w:val="true"/>
          <w:color w:val="808080"/>
          <w:sz w:val="18"/>
          <w:szCs w:val="18"/>
        </w:rPr>
        <w:t xml:space="preserve">My Day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Hi! I’m Alex. I get up at seven o’clock. I have breakfast at half past seven. I go to school at eight o’clock. After school, I go home at four o’clock. I do my homework at five o’clock. I have dinner at seven o’clock. I go to bed at nine o’clock.</w:t>
      </w:r>
    </w:p>
    <w:p>
      <w:pPr>
        <w:spacing w:before="40" w:after="160" w:line="240" w:lineRule="auto"/>
      </w:pPr>
      <w:r>
        <w:rPr/>
        <w:t xml:space="preserve">教師可按校本教材詞彙作最小幅度調整；如學生未學過half past，可全篇改用整點時間。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七、遊戲化教學設計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遊戲主題</w:t>
      </w:r>
    </w:p>
    <w:p>
      <w:pPr>
        <w:spacing w:before="40" w:after="160" w:line="240" w:lineRule="auto"/>
      </w:pPr>
      <w:r>
        <w:rPr>
          <w:b w:val="true"/>
        </w:rPr>
        <w:t xml:space="preserve">My Day Mission 我的 一天任務</w:t>
      </w:r>
    </w:p>
    <w:p>
      <w:pPr>
        <w:spacing w:before="40" w:after="160" w:line="240" w:lineRule="auto"/>
      </w:pPr>
      <w:r>
        <w:rPr/>
        <w:t xml:space="preserve">學生分成約6組，每組5人。每組是一隊「時間小偵探」，在兩課時中完成四項任務，收集四枚任務徽章：</w:t>
      </w:r>
    </w:p>
    <w:p>
      <w:pPr>
        <w:numPr>
          <w:ilvl w:val="0"/>
          <w:numId w:val="12"/>
        </w:numPr>
        <w:spacing w:before="40" w:after="160" w:line="240" w:lineRule="auto"/>
      </w:pPr>
      <w:r>
        <w:rPr>
          <w:b w:val="true"/>
        </w:rPr>
        <w:t xml:space="preserve">Time Detective 時間偵探章</w:t>
      </w:r>
      <w:r>
        <w:rPr/>
        <w:t xml:space="preserve"> ：能把作息圖片與時間正確配對。</w:t>
      </w:r>
    </w:p>
    <w:p>
      <w:pPr>
        <w:numPr>
          <w:ilvl w:val="0"/>
          <w:numId w:val="12"/>
        </w:numPr>
        <w:spacing w:before="40" w:after="160" w:line="240" w:lineRule="auto"/>
      </w:pPr>
      <w:r>
        <w:rPr>
          <w:b w:val="true"/>
        </w:rPr>
        <w:t xml:space="preserve">Talker 對話達人章</w:t>
      </w:r>
      <w:r>
        <w:rPr/>
        <w:t xml:space="preserve"> ：能完成“What time do you…?”問答。</w:t>
      </w:r>
    </w:p>
    <w:p>
      <w:pPr>
        <w:numPr>
          <w:ilvl w:val="0"/>
          <w:numId w:val="12"/>
        </w:numPr>
        <w:spacing w:before="40" w:after="160" w:line="240" w:lineRule="auto"/>
      </w:pPr>
      <w:r>
        <w:rPr>
          <w:b w:val="true"/>
        </w:rPr>
        <w:t xml:space="preserve">Reading Explorer 閱讀探險章</w:t>
      </w:r>
      <w:r>
        <w:rPr/>
        <w:t xml:space="preserve"> ：能從短文找出特定訊息。</w:t>
      </w:r>
    </w:p>
    <w:p>
      <w:pPr>
        <w:numPr>
          <w:ilvl w:val="0"/>
          <w:numId w:val="12"/>
        </w:numPr>
        <w:spacing w:before="40" w:after="160" w:line="240" w:lineRule="auto"/>
      </w:pPr>
      <w:r>
        <w:rPr>
          <w:b w:val="true"/>
        </w:rPr>
        <w:t xml:space="preserve">Day Reporter 一天小主播章</w:t>
      </w:r>
      <w:r>
        <w:rPr/>
        <w:t xml:space="preserve"> ：能分享或寫出自己的My Day。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積分規則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正確完成一項小任務：1分。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全組每位成員都有參與：加1分。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使用完整句子：加1分。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主動鼓勵同伴或英文溝通：加1分。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不以速度作唯一標準，避免能力較弱學生被邊緣化。</w:t>
      </w:r>
    </w:p>
    <w:p>
      <w:pPr>
        <w:spacing w:before="40" w:after="160" w:line="240" w:lineRule="auto"/>
      </w:pPr>
      <w:r>
        <w:rPr/>
        <w:t xml:space="preserve">教師可使用黑板任務地圖、磁貼、印章或紙製徽章記錄進度。課程結束時不設唯一冠軍，可頒發「最合作小隊」「最勇敢開口小隊」「閱讀達人小隊」等多元稱號。</w:t>
      </w:r>
    </w:p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第一課時：Time Detectives 時間偵探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一、課時目標</w:t>
      </w:r>
    </w:p>
    <w:p>
      <w:pPr>
        <w:spacing w:before="40" w:after="160" w:line="240" w:lineRule="auto"/>
      </w:pPr>
      <w:r>
        <w:rPr/>
        <w:t xml:space="preserve">完成本課時後，學生能：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說出至少6個日常作息詞語。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認讀及理解整點時間，並按需要認讀常見半點時間。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使用“What time do you…?”和“I … at …”完成至少兩輪同伴問答。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在小組任務中正確排序一天的作息活動，取得「時間偵探章」及「對話達人章」的積分。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二、課前準備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日常作息圖片卡及詞語卡，每組一套。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時鐘圖或可撥動紙鐘。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時間卡：7:00、7:30、8:00、4:00、5:00、7:00、9:00等。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句型條：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What time do you ______?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I ______ at ______.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小組任務板、積分貼紙或徽章。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退出卡Exit Ticket。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三、教學流程（35分鐘）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熱身：Guess My Action 猜猜我的動作（0–5分鐘）</w:t>
      </w:r>
    </w:p>
    <w:p>
      <w:pPr>
        <w:spacing w:before="40" w:after="160" w:line="240" w:lineRule="auto"/>
      </w:pPr>
      <w:r>
        <w:rPr>
          <w:b w:val="true"/>
        </w:rPr>
        <w:t xml:space="preserve">教師活動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教師以動作演示get up、have breakfast、go to school、do homework、go to bed。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學生猜活動，教師逐一展示圖片及詞語。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教師帶讀詞語，學生配合動作朗讀。</w:t>
      </w:r>
    </w:p>
    <w:p>
      <w:pPr>
        <w:spacing w:before="40" w:after="160" w:line="240" w:lineRule="auto"/>
      </w:pPr>
      <w:r>
        <w:rPr>
          <w:b w:val="true"/>
        </w:rPr>
        <w:t xml:space="preserve">學生活動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觀察動作、猜詞語。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以全班齊讀、男女生輪讀或小組回音方式練習。</w:t>
      </w:r>
    </w:p>
    <w:p>
      <w:pPr>
        <w:spacing w:before="40" w:after="160" w:line="240" w:lineRule="auto"/>
      </w:pPr>
      <w:r>
        <w:rPr>
          <w:b w:val="true"/>
        </w:rPr>
        <w:t xml:space="preserve">評量與支援</w:t>
      </w:r>
    </w:p>
    <w:p>
      <w:pPr>
        <w:numPr>
          <w:ilvl w:val="0"/>
          <w:numId w:val="19"/>
        </w:numPr>
        <w:spacing w:before="40" w:after="160" w:line="240" w:lineRule="auto"/>
      </w:pPr>
      <w:r>
        <w:rPr/>
        <w:t xml:space="preserve">教師觀察學生是否能把動作和詞語配對。</w:t>
      </w:r>
    </w:p>
    <w:p>
      <w:pPr>
        <w:numPr>
          <w:ilvl w:val="0"/>
          <w:numId w:val="19"/>
        </w:numPr>
        <w:spacing w:before="40" w:after="160" w:line="240" w:lineRule="auto"/>
      </w:pPr>
      <w:r>
        <w:rPr/>
        <w:t xml:space="preserve">A1學生可先說單字；A2學生嘗試說短語或句子。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時間輸入：Clock Builders 時鐘小工匠（5–12分鐘）</w:t>
      </w:r>
    </w:p>
    <w:p>
      <w:pPr>
        <w:spacing w:before="40" w:after="160" w:line="240" w:lineRule="auto"/>
      </w:pPr>
      <w:r>
        <w:rPr>
          <w:b w:val="true"/>
        </w:rPr>
        <w:t xml:space="preserve">教師活動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展示整點時鐘，複習o’clock。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示範：It’s seven o’clock. I get up at seven o’clock.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按學生程度加入half past seven等半點表達。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教師撥動紙鐘，學生用手指或小白板說出時間。</w:t>
      </w:r>
    </w:p>
    <w:p>
      <w:pPr>
        <w:spacing w:before="40" w:after="160" w:line="240" w:lineRule="auto"/>
      </w:pPr>
      <w:r>
        <w:rPr>
          <w:b w:val="true"/>
        </w:rPr>
        <w:t xml:space="preserve">學生活動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讀出時鐘時間。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把時間卡放到相應的時鐘圖旁。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以手勢表示整點或半點。</w:t>
      </w:r>
    </w:p>
    <w:p>
      <w:pPr>
        <w:spacing w:before="40" w:after="160" w:line="240" w:lineRule="auto"/>
      </w:pPr>
      <w:r>
        <w:rPr>
          <w:b w:val="true"/>
        </w:rPr>
        <w:t xml:space="preserve">評量與支援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教師抽查3至4名學生。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A1學生使用整點卡；A2學生挑戰半點及完整句子。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任務一：Daily Routine Race 日常作息接龍（12–20分鐘）</w:t>
      </w:r>
    </w:p>
    <w:p>
      <w:pPr>
        <w:spacing w:before="40" w:after="160" w:line="240" w:lineRule="auto"/>
      </w:pPr>
      <w:r>
        <w:rPr>
          <w:b w:val="true"/>
        </w:rPr>
        <w:t xml:space="preserve">任務目標</w:t>
      </w:r>
      <w:r>
        <w:rPr/>
        <w:t xml:space="preserve"> ：取得「時間偵探章」。</w:t>
      </w:r>
    </w:p>
    <w:p>
      <w:pPr>
        <w:spacing w:before="40" w:after="160" w:line="240" w:lineRule="auto"/>
      </w:pPr>
      <w:r>
        <w:rPr>
          <w:b w:val="true"/>
        </w:rPr>
        <w:t xml:space="preserve">教師活動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每組獲得一套打亂的活動圖片、詞語卡和時間卡。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教師說明：先把圖片按一天的合理次序排列，再為每項活動配上時間。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完成後，小組派代表讀出其中三項：I get up at seven o’clock.</w:t>
      </w:r>
    </w:p>
    <w:p>
      <w:pPr>
        <w:spacing w:before="40" w:after="160" w:line="240" w:lineRule="auto"/>
      </w:pPr>
      <w:r>
        <w:rPr>
          <w:b w:val="true"/>
        </w:rPr>
        <w:t xml:space="preserve">學生活動</w:t>
      </w:r>
    </w:p>
    <w:p>
      <w:pPr>
        <w:numPr>
          <w:ilvl w:val="0"/>
          <w:numId w:val="24"/>
        </w:numPr>
        <w:spacing w:before="40" w:after="160" w:line="240" w:lineRule="auto"/>
      </w:pPr>
      <w:r>
        <w:rPr/>
        <w:t xml:space="preserve">小組合作排序和配對。</w:t>
      </w:r>
    </w:p>
    <w:p>
      <w:pPr>
        <w:numPr>
          <w:ilvl w:val="0"/>
          <w:numId w:val="24"/>
        </w:numPr>
        <w:spacing w:before="40" w:after="160" w:line="240" w:lineRule="auto"/>
      </w:pPr>
      <w:r>
        <w:rPr/>
        <w:t xml:space="preserve">每名學生至少負責一張卡或讀出一個句子。</w:t>
      </w:r>
    </w:p>
    <w:p>
      <w:pPr>
        <w:numPr>
          <w:ilvl w:val="0"/>
          <w:numId w:val="24"/>
        </w:numPr>
        <w:spacing w:before="40" w:after="160" w:line="240" w:lineRule="auto"/>
      </w:pPr>
      <w:r>
        <w:rPr/>
        <w:t xml:space="preserve">完成後向教師核對答案並取得積分。</w:t>
      </w:r>
    </w:p>
    <w:p>
      <w:pPr>
        <w:spacing w:before="40" w:after="160" w:line="240" w:lineRule="auto"/>
      </w:pPr>
      <w:r>
        <w:rPr>
          <w:b w:val="true"/>
        </w:rPr>
        <w:t xml:space="preserve">分層設計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A1：提供圖片、英文詞語及中文小提示。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A2：只提供圖片及英文詞語，要求自行選擇合理時間。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進階挑戰：加入first、then、finally。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4. 任務二：Time Detective Interview 時間偵探訪問（20–29分鐘）</w:t>
      </w:r>
    </w:p>
    <w:p>
      <w:pPr>
        <w:spacing w:before="40" w:after="160" w:line="240" w:lineRule="auto"/>
      </w:pPr>
      <w:r>
        <w:rPr>
          <w:b w:val="true"/>
        </w:rPr>
        <w:t xml:space="preserve">任務目標</w:t>
      </w:r>
      <w:r>
        <w:rPr/>
        <w:t xml:space="preserve"> ：取得「對話達人章」。</w:t>
      </w:r>
    </w:p>
    <w:p>
      <w:pPr>
        <w:spacing w:before="40" w:after="160" w:line="240" w:lineRule="auto"/>
      </w:pPr>
      <w:r>
        <w:rPr>
          <w:b w:val="true"/>
        </w:rPr>
        <w:t xml:space="preserve">教師活動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示範兩人對話：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>A: What time do you get up?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>B: I get up at seven o’clock.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學生先跟讀，再與同伴進行資訊差訪問。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每位學生抽取兩張活動卡，向兩位不同同伴提問。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教師巡視並記錄完整句子、發音和互動情況。</w:t>
      </w:r>
    </w:p>
    <w:p>
      <w:pPr>
        <w:spacing w:before="40" w:after="160" w:line="240" w:lineRule="auto"/>
      </w:pPr>
      <w:r>
        <w:rPr>
          <w:b w:val="true"/>
        </w:rPr>
        <w:t xml:space="preserve">學生活動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使用活動卡完成最少兩輪問答。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在小表格上記錄同伴的答案，例如：Amy—go to bed—9:00。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完成後可挑戰不看句型條進行對話。</w:t>
      </w:r>
    </w:p>
    <w:p>
      <w:pPr>
        <w:spacing w:before="40" w:after="160" w:line="240" w:lineRule="auto"/>
      </w:pPr>
      <w:r>
        <w:rPr>
          <w:b w:val="true"/>
        </w:rPr>
        <w:t xml:space="preserve">支援句框</w:t>
      </w:r>
    </w:p>
    <w:p>
      <w:pPr>
        <w:numPr>
          <w:ilvl w:val="0"/>
          <w:numId w:val="29"/>
        </w:numPr>
        <w:spacing w:before="40" w:after="160" w:line="240" w:lineRule="auto"/>
      </w:pPr>
      <w:r>
        <w:rPr/>
        <w:t xml:space="preserve">What time do you ______?</w:t>
      </w:r>
    </w:p>
    <w:p>
      <w:pPr>
        <w:numPr>
          <w:ilvl w:val="0"/>
          <w:numId w:val="29"/>
        </w:numPr>
        <w:spacing w:before="40" w:after="160" w:line="240" w:lineRule="auto"/>
      </w:pPr>
      <w:r>
        <w:rPr/>
        <w:t xml:space="preserve">I ______ at ______.</w:t>
      </w:r>
    </w:p>
    <w:p>
      <w:pPr>
        <w:numPr>
          <w:ilvl w:val="0"/>
          <w:numId w:val="29"/>
        </w:numPr>
        <w:spacing w:before="40" w:after="160" w:line="240" w:lineRule="auto"/>
      </w:pPr>
      <w:r>
        <w:rPr/>
        <w:t xml:space="preserve">Me too!／Really?（能力較高學生選用）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5. 小組分享：My Group’s Day 我們小組的一天（29–33分鐘）</w:t>
      </w:r>
    </w:p>
    <w:p>
      <w:pPr>
        <w:spacing w:before="40" w:after="160" w:line="240" w:lineRule="auto"/>
      </w:pPr>
      <w:r>
        <w:rPr/>
        <w:t xml:space="preserve">每組選擇三個活動，輪流報告：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We get up at seven o’clock. We go to school at eight o’clock. We go to bed at nine o’clock.</w:t>
      </w:r>
    </w:p>
    <w:p>
      <w:pPr>
        <w:spacing w:before="40" w:after="160" w:line="240" w:lineRule="auto"/>
      </w:pPr>
      <w:r>
        <w:rPr/>
        <w:t xml:space="preserve">其他學生聽到相同活動時，可在任務單上畫星號。教師即時給予口頭回饋，重點是句型完整和願意開口。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6. 退出卡：One Question 一題檢核（33–35分鐘）</w:t>
      </w:r>
    </w:p>
    <w:p>
      <w:pPr>
        <w:spacing w:before="40" w:after="160" w:line="240" w:lineRule="auto"/>
      </w:pPr>
      <w:r>
        <w:rPr/>
        <w:t xml:space="preserve">學生完成以下其中一項：</w:t>
      </w:r>
    </w:p>
    <w:p>
      <w:pPr>
        <w:numPr>
          <w:ilvl w:val="0"/>
          <w:numId w:val="30"/>
        </w:numPr>
        <w:spacing w:before="40" w:after="160" w:line="240" w:lineRule="auto"/>
      </w:pPr>
      <w:r>
        <w:rPr/>
        <w:t xml:space="preserve">寫出一個問句：What time do you ______?</w:t>
      </w:r>
    </w:p>
    <w:p>
      <w:pPr>
        <w:numPr>
          <w:ilvl w:val="0"/>
          <w:numId w:val="30"/>
        </w:numPr>
        <w:spacing w:before="40" w:after="160" w:line="240" w:lineRule="auto"/>
      </w:pPr>
      <w:r>
        <w:rPr/>
        <w:t xml:space="preserve">寫出一個答句：I ______ at ______.</w:t>
      </w:r>
    </w:p>
    <w:p>
      <w:pPr>
        <w:numPr>
          <w:ilvl w:val="0"/>
          <w:numId w:val="30"/>
        </w:numPr>
        <w:spacing w:before="40" w:after="160" w:line="240" w:lineRule="auto"/>
      </w:pPr>
      <w:r>
        <w:rPr/>
        <w:t xml:space="preserve">對教師或同伴說一句完整句子。</w:t>
      </w:r>
    </w:p>
    <w:p>
      <w:pPr>
        <w:spacing w:before="40" w:after="160" w:line="240" w:lineRule="auto"/>
      </w:pPr>
      <w:r>
        <w:rPr/>
        <w:t xml:space="preserve">教師以退出卡判斷下一課時需要再教整點、半點或句型語序。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四、第一課時形成性評量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評量項目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達標表現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詞語理解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能正確配對至少6項日常作息詞語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時間表達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能讀出至少4個時間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問答能力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能完成至少2輪問答，基本使用完整句子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合作參與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能遵守規則並參與小組分工</w:t>
            </w:r>
          </w:p>
        </w:tc>
      </w:tr>
    </w:tbl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第二課時：Reading Explorers 閱讀探險家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一、課時目標</w:t>
      </w:r>
    </w:p>
    <w:p>
      <w:pPr>
        <w:spacing w:before="40" w:after="160" w:line="240" w:lineRule="auto"/>
      </w:pPr>
      <w:r>
        <w:rPr/>
        <w:t xml:space="preserve">完成本課時後，學生能：</w:t>
      </w:r>
    </w:p>
    <w:p>
      <w:pPr>
        <w:numPr>
          <w:ilvl w:val="0"/>
          <w:numId w:val="31"/>
        </w:numPr>
        <w:spacing w:before="40" w:after="160" w:line="240" w:lineRule="auto"/>
      </w:pPr>
      <w:r>
        <w:rPr/>
        <w:t xml:space="preserve">透過圖片、標題及關鍵詞預測短文內容。</w:t>
      </w:r>
    </w:p>
    <w:p>
      <w:pPr>
        <w:numPr>
          <w:ilvl w:val="0"/>
          <w:numId w:val="31"/>
        </w:numPr>
        <w:spacing w:before="40" w:after="160" w:line="240" w:lineRule="auto"/>
      </w:pPr>
      <w:r>
        <w:rPr/>
        <w:t xml:space="preserve">從《My Day》短文找出至少4項特定訊息。</w:t>
      </w:r>
    </w:p>
    <w:p>
      <w:pPr>
        <w:numPr>
          <w:ilvl w:val="0"/>
          <w:numId w:val="31"/>
        </w:numPr>
        <w:spacing w:before="40" w:after="160" w:line="240" w:lineRule="auto"/>
      </w:pPr>
      <w:r>
        <w:rPr/>
        <w:t xml:space="preserve">以2至4句英語分享個人一天或參觀日安排。</w:t>
      </w:r>
    </w:p>
    <w:p>
      <w:pPr>
        <w:numPr>
          <w:ilvl w:val="0"/>
          <w:numId w:val="31"/>
        </w:numPr>
        <w:spacing w:before="40" w:after="160" w:line="240" w:lineRule="auto"/>
      </w:pPr>
      <w:r>
        <w:rPr/>
        <w:t xml:space="preserve">在句型框架和詞語表支援下，寫出4至6句有時間順序的日常作息描述。</w:t>
      </w:r>
    </w:p>
    <w:p>
      <w:pPr>
        <w:numPr>
          <w:ilvl w:val="0"/>
          <w:numId w:val="31"/>
        </w:numPr>
        <w:spacing w:before="40" w:after="160" w:line="240" w:lineRule="auto"/>
      </w:pPr>
      <w:r>
        <w:rPr/>
        <w:t xml:space="preserve">完成「閱讀尋寶」和「一天小主播」任務，取得相應徽章。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二、課前準備</w:t>
      </w:r>
    </w:p>
    <w:p>
      <w:pPr>
        <w:numPr>
          <w:ilvl w:val="0"/>
          <w:numId w:val="32"/>
        </w:numPr>
        <w:spacing w:before="40" w:after="160" w:line="240" w:lineRule="auto"/>
      </w:pPr>
      <w:r>
        <w:rPr/>
        <w:t xml:space="preserve">《My Day》短文，每人一份。</w:t>
      </w:r>
    </w:p>
    <w:p>
      <w:pPr>
        <w:numPr>
          <w:ilvl w:val="0"/>
          <w:numId w:val="32"/>
        </w:numPr>
        <w:spacing w:before="40" w:after="160" w:line="240" w:lineRule="auto"/>
      </w:pPr>
      <w:r>
        <w:rPr/>
        <w:t xml:space="preserve">閱讀尋寶任務單。</w:t>
      </w:r>
    </w:p>
    <w:p>
      <w:pPr>
        <w:numPr>
          <w:ilvl w:val="0"/>
          <w:numId w:val="32"/>
        </w:numPr>
        <w:spacing w:before="40" w:after="160" w:line="240" w:lineRule="auto"/>
      </w:pPr>
      <w:r>
        <w:rPr/>
        <w:t xml:space="preserve">螢光筆或顏色筆。</w:t>
      </w:r>
    </w:p>
    <w:p>
      <w:pPr>
        <w:numPr>
          <w:ilvl w:val="0"/>
          <w:numId w:val="32"/>
        </w:numPr>
        <w:spacing w:before="40" w:after="160" w:line="240" w:lineRule="auto"/>
      </w:pPr>
      <w:r>
        <w:rPr/>
        <w:t xml:space="preserve">作息圖片、時間卡、句型框架及詞語表。</w:t>
      </w:r>
    </w:p>
    <w:p>
      <w:pPr>
        <w:numPr>
          <w:ilvl w:val="0"/>
          <w:numId w:val="32"/>
        </w:numPr>
        <w:spacing w:before="40" w:after="160" w:line="240" w:lineRule="auto"/>
      </w:pPr>
      <w:r>
        <w:rPr/>
        <w:t xml:space="preserve">「My Day小書」或A4寫作紙。</w:t>
      </w:r>
    </w:p>
    <w:p>
      <w:pPr>
        <w:numPr>
          <w:ilvl w:val="0"/>
          <w:numId w:val="32"/>
        </w:numPr>
        <w:spacing w:before="40" w:after="160" w:line="240" w:lineRule="auto"/>
      </w:pPr>
      <w:r>
        <w:rPr/>
        <w:t xml:space="preserve">科學館任務護照範本。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三、教學流程（35分鐘）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複習：Mission Map 任務地圖（0–5分鐘）</w:t>
      </w:r>
    </w:p>
    <w:p>
      <w:pPr>
        <w:spacing w:before="40" w:after="160" w:line="240" w:lineRule="auto"/>
      </w:pPr>
      <w:r>
        <w:rPr>
          <w:b w:val="true"/>
        </w:rPr>
        <w:t xml:space="preserve">教師活動</w:t>
      </w:r>
    </w:p>
    <w:p>
      <w:pPr>
        <w:numPr>
          <w:ilvl w:val="0"/>
          <w:numId w:val="33"/>
        </w:numPr>
        <w:spacing w:before="40" w:after="160" w:line="240" w:lineRule="auto"/>
      </w:pPr>
      <w:r>
        <w:rPr/>
        <w:t xml:space="preserve">展示上一課時的時間偵探任務地圖。</w:t>
      </w:r>
    </w:p>
    <w:p>
      <w:pPr>
        <w:numPr>
          <w:ilvl w:val="0"/>
          <w:numId w:val="33"/>
        </w:numPr>
        <w:spacing w:before="40" w:after="160" w:line="240" w:lineRule="auto"/>
      </w:pPr>
      <w:r>
        <w:rPr/>
        <w:t xml:space="preserve">教師說活動，學生說時間；教師說時間，學生說活動。</w:t>
      </w:r>
    </w:p>
    <w:p>
      <w:pPr>
        <w:numPr>
          <w:ilvl w:val="0"/>
          <w:numId w:val="33"/>
        </w:numPr>
        <w:spacing w:before="40" w:after="160" w:line="240" w:lineRule="auto"/>
      </w:pPr>
      <w:r>
        <w:rPr/>
        <w:t xml:space="preserve">以快速問答複習核心句型。</w:t>
      </w:r>
    </w:p>
    <w:p>
      <w:pPr>
        <w:spacing w:before="40" w:after="160" w:line="240" w:lineRule="auto"/>
      </w:pPr>
      <w:r>
        <w:rPr>
          <w:b w:val="true"/>
        </w:rPr>
        <w:t xml:space="preserve">學生活動</w:t>
      </w:r>
    </w:p>
    <w:p>
      <w:pPr>
        <w:numPr>
          <w:ilvl w:val="0"/>
          <w:numId w:val="34"/>
        </w:numPr>
        <w:spacing w:before="40" w:after="160" w:line="240" w:lineRule="auto"/>
      </w:pPr>
      <w:r>
        <w:rPr/>
        <w:t xml:space="preserve">小組搶答，但必須輪流作答。</w:t>
      </w:r>
    </w:p>
    <w:p>
      <w:pPr>
        <w:numPr>
          <w:ilvl w:val="0"/>
          <w:numId w:val="34"/>
        </w:numPr>
        <w:spacing w:before="40" w:after="160" w:line="240" w:lineRule="auto"/>
      </w:pPr>
      <w:r>
        <w:rPr/>
        <w:t xml:space="preserve">使用完整句子可獲額外積分。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閱讀前：Picture Prediction 圖片預測（5–9分鐘）</w:t>
      </w:r>
    </w:p>
    <w:p>
      <w:pPr>
        <w:spacing w:before="40" w:after="160" w:line="240" w:lineRule="auto"/>
      </w:pPr>
      <w:r>
        <w:rPr/>
        <w:t xml:space="preserve">教師展示短文標題、Alex的作息圖片及數張時鐘圖，提問：</w:t>
      </w:r>
    </w:p>
    <w:p>
      <w:pPr>
        <w:numPr>
          <w:ilvl w:val="0"/>
          <w:numId w:val="35"/>
        </w:numPr>
        <w:spacing w:before="40" w:after="160" w:line="240" w:lineRule="auto"/>
      </w:pPr>
      <w:r>
        <w:rPr/>
        <w:t xml:space="preserve">Who is he?</w:t>
      </w:r>
    </w:p>
    <w:p>
      <w:pPr>
        <w:numPr>
          <w:ilvl w:val="0"/>
          <w:numId w:val="35"/>
        </w:numPr>
        <w:spacing w:before="40" w:after="160" w:line="240" w:lineRule="auto"/>
      </w:pPr>
      <w:r>
        <w:rPr/>
        <w:t xml:space="preserve">What does he do in the morning?</w:t>
      </w:r>
    </w:p>
    <w:p>
      <w:pPr>
        <w:numPr>
          <w:ilvl w:val="0"/>
          <w:numId w:val="35"/>
        </w:numPr>
        <w:spacing w:before="40" w:after="160" w:line="240" w:lineRule="auto"/>
      </w:pPr>
      <w:r>
        <w:rPr/>
        <w:t xml:space="preserve">What time does he go to bed?</w:t>
      </w:r>
    </w:p>
    <w:p>
      <w:pPr>
        <w:spacing w:before="40" w:after="160" w:line="240" w:lineRule="auto"/>
      </w:pPr>
      <w:r>
        <w:rPr/>
        <w:t xml:space="preserve">學生先與同伴討論，再分享預測。教師不立即判斷正誤，鼓勵學生帶著問題閱讀。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任務三：Reading Treasure Hunt 閱讀尋寶（9–20分鐘）</w:t>
      </w:r>
    </w:p>
    <w:p>
      <w:pPr>
        <w:spacing w:before="40" w:after="160" w:line="240" w:lineRule="auto"/>
      </w:pPr>
      <w:r>
        <w:rPr>
          <w:b w:val="true"/>
        </w:rPr>
        <w:t xml:space="preserve">任務目標</w:t>
      </w:r>
      <w:r>
        <w:rPr/>
        <w:t xml:space="preserve"> ：取得「閱讀探險章」。</w:t>
      </w:r>
    </w:p>
    <w:p>
      <w:pPr>
        <w:spacing w:before="40" w:after="160" w:line="240" w:lineRule="auto"/>
      </w:pPr>
      <w:r>
        <w:rPr>
          <w:b w:val="true"/>
        </w:rPr>
        <w:t xml:space="preserve">教師活動</w:t>
      </w:r>
    </w:p>
    <w:p>
      <w:pPr>
        <w:numPr>
          <w:ilvl w:val="0"/>
          <w:numId w:val="36"/>
        </w:numPr>
        <w:spacing w:before="40" w:after="160" w:line="240" w:lineRule="auto"/>
      </w:pPr>
      <w:r>
        <w:rPr/>
        <w:t xml:space="preserve">教師先示範如何圈出時間及畫線標記活動詞語。</w:t>
      </w:r>
    </w:p>
    <w:p>
      <w:pPr>
        <w:numPr>
          <w:ilvl w:val="0"/>
          <w:numId w:val="36"/>
        </w:numPr>
        <w:spacing w:before="40" w:after="160" w:line="240" w:lineRule="auto"/>
      </w:pPr>
      <w:r>
        <w:rPr/>
        <w:t xml:space="preserve">第一次閱讀：學生默讀，找出所有時間。</w:t>
      </w:r>
    </w:p>
    <w:p>
      <w:pPr>
        <w:numPr>
          <w:ilvl w:val="0"/>
          <w:numId w:val="36"/>
        </w:numPr>
        <w:spacing w:before="40" w:after="160" w:line="240" w:lineRule="auto"/>
      </w:pPr>
      <w:r>
        <w:rPr/>
        <w:t xml:space="preserve">第二次閱讀：學生複讀或與同伴輪流讀，完成任務單。</w:t>
      </w:r>
    </w:p>
    <w:p>
      <w:pPr>
        <w:numPr>
          <w:ilvl w:val="0"/>
          <w:numId w:val="36"/>
        </w:numPr>
        <w:spacing w:before="40" w:after="160" w:line="240" w:lineRule="auto"/>
      </w:pPr>
      <w:r>
        <w:rPr/>
        <w:t xml:space="preserve">小組核對答案，再由教師全班講解。</w:t>
      </w:r>
    </w:p>
    <w:p>
      <w:pPr>
        <w:spacing w:before="40" w:after="160" w:line="240" w:lineRule="auto"/>
      </w:pPr>
      <w:r>
        <w:rPr>
          <w:b w:val="true"/>
        </w:rPr>
        <w:t xml:space="preserve">閱讀尋寶任務單示例</w:t>
      </w:r>
    </w:p>
    <w:p>
      <w:pPr>
        <w:numPr>
          <w:ilvl w:val="0"/>
          <w:numId w:val="37"/>
        </w:numPr>
        <w:spacing w:before="40" w:after="160" w:line="240" w:lineRule="auto"/>
      </w:pPr>
      <w:r>
        <w:rPr/>
        <w:t xml:space="preserve">What time does Alex get up? ______</w:t>
      </w:r>
    </w:p>
    <w:p>
      <w:pPr>
        <w:numPr>
          <w:ilvl w:val="0"/>
          <w:numId w:val="37"/>
        </w:numPr>
        <w:spacing w:before="40" w:after="160" w:line="240" w:lineRule="auto"/>
      </w:pPr>
      <w:r>
        <w:rPr/>
        <w:t xml:space="preserve">What time does he have breakfast? ______</w:t>
      </w:r>
    </w:p>
    <w:p>
      <w:pPr>
        <w:numPr>
          <w:ilvl w:val="0"/>
          <w:numId w:val="37"/>
        </w:numPr>
        <w:spacing w:before="40" w:after="160" w:line="240" w:lineRule="auto"/>
      </w:pPr>
      <w:r>
        <w:rPr/>
        <w:t xml:space="preserve">What time does he go to school? ______</w:t>
      </w:r>
    </w:p>
    <w:p>
      <w:pPr>
        <w:numPr>
          <w:ilvl w:val="0"/>
          <w:numId w:val="37"/>
        </w:numPr>
        <w:spacing w:before="40" w:after="160" w:line="240" w:lineRule="auto"/>
      </w:pPr>
      <w:r>
        <w:rPr/>
        <w:t xml:space="preserve">What time does he do his homework? ______</w:t>
      </w:r>
    </w:p>
    <w:p>
      <w:pPr>
        <w:numPr>
          <w:ilvl w:val="0"/>
          <w:numId w:val="37"/>
        </w:numPr>
        <w:spacing w:before="40" w:after="160" w:line="240" w:lineRule="auto"/>
      </w:pPr>
      <w:r>
        <w:rPr/>
        <w:t xml:space="preserve">What time does he go to bed? ______</w:t>
      </w:r>
    </w:p>
    <w:p>
      <w:pPr>
        <w:numPr>
          <w:ilvl w:val="0"/>
          <w:numId w:val="37"/>
        </w:numPr>
        <w:spacing w:before="40" w:after="160" w:line="240" w:lineRule="auto"/>
      </w:pPr>
      <w:r>
        <w:rPr/>
        <w:t xml:space="preserve">Put the activities in order: go to school / get up / do homework / go to bed。</w:t>
      </w:r>
    </w:p>
    <w:p>
      <w:pPr>
        <w:spacing w:before="40" w:after="160" w:line="240" w:lineRule="auto"/>
      </w:pPr>
      <w:r>
        <w:rPr>
          <w:b w:val="true"/>
        </w:rPr>
        <w:t xml:space="preserve">分層設計</w:t>
      </w:r>
    </w:p>
    <w:p>
      <w:pPr>
        <w:numPr>
          <w:ilvl w:val="0"/>
          <w:numId w:val="38"/>
        </w:numPr>
        <w:spacing w:before="40" w:after="160" w:line="240" w:lineRule="auto"/>
      </w:pPr>
      <w:r>
        <w:rPr/>
        <w:t xml:space="preserve">A1：提供圖片、時間選項及活動詞語庫。</w:t>
      </w:r>
    </w:p>
    <w:p>
      <w:pPr>
        <w:numPr>
          <w:ilvl w:val="0"/>
          <w:numId w:val="38"/>
        </w:numPr>
        <w:spacing w:before="40" w:after="160" w:line="240" w:lineRule="auto"/>
      </w:pPr>
      <w:r>
        <w:rPr/>
        <w:t xml:space="preserve">A2：不提供選項，要求從短文自行找答案。</w:t>
      </w:r>
    </w:p>
    <w:p>
      <w:pPr>
        <w:numPr>
          <w:ilvl w:val="0"/>
          <w:numId w:val="38"/>
        </w:numPr>
        <w:spacing w:before="40" w:after="160" w:line="240" w:lineRule="auto"/>
      </w:pPr>
      <w:r>
        <w:rPr/>
        <w:t xml:space="preserve">進階挑戰：找出短文中的時間順序詞，或把一項答案改寫成完整句子。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4. 任務四：My Day Radio 我的 一天廣播站（20–26分鐘）</w:t>
      </w:r>
    </w:p>
    <w:p>
      <w:pPr>
        <w:spacing w:before="40" w:after="160" w:line="240" w:lineRule="auto"/>
      </w:pPr>
      <w:r>
        <w:rPr>
          <w:b w:val="true"/>
        </w:rPr>
        <w:t xml:space="preserve">任務目標</w:t>
      </w:r>
      <w:r>
        <w:rPr/>
        <w:t xml:space="preserve"> ：取得「一天小主播章」。</w:t>
      </w:r>
    </w:p>
    <w:p>
      <w:pPr>
        <w:spacing w:before="40" w:after="160" w:line="240" w:lineRule="auto"/>
      </w:pPr>
      <w:r>
        <w:rPr/>
        <w:t xml:space="preserve">學生兩人一組，先使用提示卡準備，再輪流分享：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I get up at ____. I go to school at ____. After school, I ____. I go to bed at ____.</w:t>
      </w:r>
    </w:p>
    <w:p>
      <w:pPr>
        <w:spacing w:before="40" w:after="160" w:line="240" w:lineRule="auto"/>
      </w:pPr>
      <w:r>
        <w:rPr/>
        <w:t xml:space="preserve">聆聽者完成「我聽到的三件事」小表格，記錄同伴的兩個時間和一項活動。教師選取2至3組作全班展示。</w:t>
      </w:r>
    </w:p>
    <w:p>
      <w:pPr>
        <w:spacing w:before="40" w:after="160" w:line="240" w:lineRule="auto"/>
      </w:pPr>
      <w:r>
        <w:rPr>
          <w:b w:val="true"/>
        </w:rPr>
        <w:t xml:space="preserve">口語分層</w:t>
      </w:r>
    </w:p>
    <w:p>
      <w:pPr>
        <w:numPr>
          <w:ilvl w:val="0"/>
          <w:numId w:val="39"/>
        </w:numPr>
        <w:spacing w:before="40" w:after="160" w:line="240" w:lineRule="auto"/>
      </w:pPr>
      <w:r>
        <w:rPr/>
        <w:t xml:space="preserve">A1：完成兩句固定句型。</w:t>
      </w:r>
    </w:p>
    <w:p>
      <w:pPr>
        <w:numPr>
          <w:ilvl w:val="0"/>
          <w:numId w:val="39"/>
        </w:numPr>
        <w:spacing w:before="40" w:after="160" w:line="240" w:lineRule="auto"/>
      </w:pPr>
      <w:r>
        <w:rPr/>
        <w:t xml:space="preserve">A2：完成四句，加入After school或In the evening。</w:t>
      </w:r>
    </w:p>
    <w:p>
      <w:pPr>
        <w:numPr>
          <w:ilvl w:val="0"/>
          <w:numId w:val="39"/>
        </w:numPr>
        <w:spacing w:before="40" w:after="160" w:line="240" w:lineRule="auto"/>
      </w:pPr>
      <w:r>
        <w:rPr/>
        <w:t xml:space="preserve">進階：補充個人喜好，例如I like reading at eight o’clock.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5. 任務五：My Day小書／短文（26–33分鐘）</w:t>
      </w:r>
    </w:p>
    <w:p>
      <w:pPr>
        <w:spacing w:before="40" w:after="160" w:line="240" w:lineRule="auto"/>
      </w:pPr>
      <w:r>
        <w:rPr/>
        <w:t xml:space="preserve">學生按時間順序完成4至6句短文。可使用以下支架：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My Day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I get up at ______.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I have breakfast at ______.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I go to school at ______.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After school, I ______ at ______.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I have dinner at ______.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I go to bed at ______.</w:t>
      </w:r>
    </w:p>
    <w:p>
      <w:pPr>
        <w:spacing w:before="40" w:after="160" w:line="240" w:lineRule="auto"/>
      </w:pPr>
      <w:r>
        <w:rPr/>
        <w:t xml:space="preserve">完成後與同伴互相檢查：</w:t>
      </w:r>
    </w:p>
    <w:p>
      <w:pPr>
        <w:numPr>
          <w:ilvl w:val="0"/>
          <w:numId w:val="40"/>
        </w:numPr>
        <w:spacing w:before="40" w:after="160" w:line="240" w:lineRule="auto"/>
      </w:pPr>
      <w:r>
        <w:rPr/>
        <w:t xml:space="preserve">有沒有寫時間？</w:t>
      </w:r>
    </w:p>
    <w:p>
      <w:pPr>
        <w:numPr>
          <w:ilvl w:val="0"/>
          <w:numId w:val="40"/>
        </w:numPr>
        <w:spacing w:before="40" w:after="160" w:line="240" w:lineRule="auto"/>
      </w:pPr>
      <w:r>
        <w:rPr/>
        <w:t xml:space="preserve">有沒有活動詞語？</w:t>
      </w:r>
    </w:p>
    <w:p>
      <w:pPr>
        <w:numPr>
          <w:ilvl w:val="0"/>
          <w:numId w:val="40"/>
        </w:numPr>
        <w:spacing w:before="40" w:after="160" w:line="240" w:lineRule="auto"/>
      </w:pPr>
      <w:r>
        <w:rPr/>
        <w:t xml:space="preserve">每句有沒有主語和動詞？</w:t>
      </w:r>
    </w:p>
    <w:p>
      <w:pPr>
        <w:numPr>
          <w:ilvl w:val="0"/>
          <w:numId w:val="40"/>
        </w:numPr>
        <w:spacing w:before="40" w:after="160" w:line="240" w:lineRule="auto"/>
      </w:pPr>
      <w:r>
        <w:rPr/>
        <w:t xml:space="preserve">句末有沒有句號？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6. 課堂總結：Badge Ceremony 徽章時刻（33–35分鐘）</w:t>
      </w:r>
    </w:p>
    <w:p>
      <w:pPr>
        <w:spacing w:before="40" w:after="160" w:line="240" w:lineRule="auto"/>
      </w:pPr>
      <w:r>
        <w:rPr/>
        <w:t xml:space="preserve">教師邀請學生回顧四項任務：</w:t>
      </w:r>
    </w:p>
    <w:p>
      <w:pPr>
        <w:numPr>
          <w:ilvl w:val="0"/>
          <w:numId w:val="41"/>
        </w:numPr>
        <w:spacing w:before="40" w:after="160" w:line="240" w:lineRule="auto"/>
      </w:pPr>
      <w:r>
        <w:rPr/>
        <w:t xml:space="preserve">我能說出日常作息。</w:t>
      </w:r>
    </w:p>
    <w:p>
      <w:pPr>
        <w:numPr>
          <w:ilvl w:val="0"/>
          <w:numId w:val="41"/>
        </w:numPr>
        <w:spacing w:before="40" w:after="160" w:line="240" w:lineRule="auto"/>
      </w:pPr>
      <w:r>
        <w:rPr/>
        <w:t xml:space="preserve">我能問及回答時間。</w:t>
      </w:r>
    </w:p>
    <w:p>
      <w:pPr>
        <w:numPr>
          <w:ilvl w:val="0"/>
          <w:numId w:val="41"/>
        </w:numPr>
        <w:spacing w:before="40" w:after="160" w:line="240" w:lineRule="auto"/>
      </w:pPr>
      <w:r>
        <w:rPr/>
        <w:t xml:space="preserve">我能從短文找資料。</w:t>
      </w:r>
    </w:p>
    <w:p>
      <w:pPr>
        <w:numPr>
          <w:ilvl w:val="0"/>
          <w:numId w:val="41"/>
        </w:numPr>
        <w:spacing w:before="40" w:after="160" w:line="240" w:lineRule="auto"/>
      </w:pPr>
      <w:r>
        <w:rPr/>
        <w:t xml:space="preserve">我能寫出我的一天。</w:t>
      </w:r>
    </w:p>
    <w:p>
      <w:pPr>
        <w:spacing w:before="40" w:after="160" w:line="240" w:lineRule="auto"/>
      </w:pPr>
      <w:r>
        <w:rPr/>
        <w:t xml:space="preserve">各組根據完成情況獲得徽章或積分。教師以具體表現給予回饋，例如：「你能用完整句子問答」「你能在短文中快速找到時間」「你有幫助同伴完成任務」。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八、延伸活動：Science Museum Day 科學館任務護照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活動目的</w:t>
      </w:r>
    </w:p>
    <w:p>
      <w:pPr>
        <w:spacing w:before="40" w:after="160" w:line="240" w:lineRule="auto"/>
      </w:pPr>
      <w:r>
        <w:rPr/>
        <w:t xml:space="preserve">把「My Day」語言學習延伸至參觀澳門科學館的真實或模擬情境，讓學生使用時間表達記錄參觀日流程，並以簡單英語分享科學館體驗。澳門科學館具有互動展覽和科普教育功能，適合作為學生以觀察、探索和遊戲方式運用英語的生活化場景；實際展項、開放時間及參觀安排須由學校按當日官方資訊及校方安全流程確認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活動形式</w:t>
      </w:r>
    </w:p>
    <w:p>
      <w:pPr>
        <w:spacing w:before="40" w:after="160" w:line="240" w:lineRule="auto"/>
      </w:pPr>
      <w:r>
        <w:rPr/>
        <w:t xml:space="preserve">可安排為課後家庭活動、學校參觀前後活動，或在課室內進行「模擬參觀日」。每名學生獲發一本「Science Museum Mission Passport 科學館任務護照」。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參觀前：Plan My Museum Day</w:t>
      </w:r>
    </w:p>
    <w:p>
      <w:pPr>
        <w:spacing w:before="40" w:after="160" w:line="240" w:lineRule="auto"/>
      </w:pPr>
      <w:r>
        <w:rPr/>
        <w:t xml:space="preserve">學生完成簡單時間表：</w:t>
      </w:r>
    </w:p>
    <w:p>
      <w:pPr>
        <w:numPr>
          <w:ilvl w:val="0"/>
          <w:numId w:val="42"/>
        </w:numPr>
        <w:spacing w:before="40" w:after="160" w:line="240" w:lineRule="auto"/>
      </w:pPr>
      <w:r>
        <w:rPr/>
        <w:t xml:space="preserve">I get up at ______.</w:t>
      </w:r>
    </w:p>
    <w:p>
      <w:pPr>
        <w:numPr>
          <w:ilvl w:val="0"/>
          <w:numId w:val="42"/>
        </w:numPr>
        <w:spacing w:before="40" w:after="160" w:line="240" w:lineRule="auto"/>
      </w:pPr>
      <w:r>
        <w:rPr/>
        <w:t xml:space="preserve">I go to school／meet my classmates at ______.</w:t>
      </w:r>
    </w:p>
    <w:p>
      <w:pPr>
        <w:numPr>
          <w:ilvl w:val="0"/>
          <w:numId w:val="42"/>
        </w:numPr>
        <w:spacing w:before="40" w:after="160" w:line="240" w:lineRule="auto"/>
      </w:pPr>
      <w:r>
        <w:rPr/>
        <w:t xml:space="preserve">I visit the science museum at ______.</w:t>
      </w:r>
    </w:p>
    <w:p>
      <w:pPr>
        <w:numPr>
          <w:ilvl w:val="0"/>
          <w:numId w:val="42"/>
        </w:numPr>
        <w:spacing w:before="40" w:after="160" w:line="240" w:lineRule="auto"/>
      </w:pPr>
      <w:r>
        <w:rPr/>
        <w:t xml:space="preserve">I have lunch at ______.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參觀中：Find and Ask</w:t>
      </w:r>
    </w:p>
    <w:p>
      <w:pPr>
        <w:spacing w:before="40" w:after="160" w:line="240" w:lineRule="auto"/>
      </w:pPr>
      <w:r>
        <w:rPr/>
        <w:t xml:space="preserve">學生以小組完成三項任務：</w:t>
      </w:r>
    </w:p>
    <w:p>
      <w:pPr>
        <w:numPr>
          <w:ilvl w:val="0"/>
          <w:numId w:val="43"/>
        </w:numPr>
        <w:spacing w:before="40" w:after="160" w:line="240" w:lineRule="auto"/>
      </w:pPr>
      <w:r>
        <w:rPr/>
        <w:t xml:space="preserve">找到一個自己感興趣的展項或展區，畫圖或貼上教師提供的圖示。</w:t>
      </w:r>
    </w:p>
    <w:p>
      <w:pPr>
        <w:numPr>
          <w:ilvl w:val="0"/>
          <w:numId w:val="43"/>
        </w:numPr>
        <w:spacing w:before="40" w:after="160" w:line="240" w:lineRule="auto"/>
      </w:pPr>
      <w:r>
        <w:rPr/>
        <w:t xml:space="preserve">向同伴問答：</w:t>
      </w:r>
    </w:p>
    <w:p>
      <w:pPr>
        <w:numPr>
          <w:ilvl w:val="0"/>
          <w:numId w:val="44"/>
        </w:numPr>
        <w:spacing w:before="40" w:after="160" w:line="240" w:lineRule="auto"/>
      </w:pPr>
      <w:r>
        <w:rPr/>
        <w:t xml:space="preserve">What time do we visit this place?</w:t>
      </w:r>
    </w:p>
    <w:p>
      <w:pPr>
        <w:numPr>
          <w:ilvl w:val="0"/>
          <w:numId w:val="44"/>
        </w:numPr>
        <w:spacing w:before="40" w:after="160" w:line="240" w:lineRule="auto"/>
      </w:pPr>
      <w:r>
        <w:rPr/>
        <w:t xml:space="preserve">We visit it at ______.</w:t>
      </w:r>
    </w:p>
    <w:p>
      <w:pPr>
        <w:numPr>
          <w:ilvl w:val="0"/>
          <w:numId w:val="43"/>
        </w:numPr>
        <w:spacing w:before="40" w:after="160" w:line="240" w:lineRule="auto"/>
      </w:pPr>
      <w:r>
        <w:rPr/>
        <w:t xml:space="preserve">用簡單詞語記錄一項觀察：big、small、fast、light、sound、space、robot等。</w:t>
      </w:r>
    </w:p>
    <w:p>
      <w:pPr>
        <w:spacing w:before="40" w:after="160" w:line="240" w:lineRule="auto"/>
      </w:pPr>
      <w:r>
        <w:rPr/>
        <w:t xml:space="preserve">若場館不適合進行大聲口語活動，可改為小組低聲互問，或於離館後完成問答。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參觀後：My Science Museum Day</w:t>
      </w:r>
    </w:p>
    <w:p>
      <w:pPr>
        <w:spacing w:before="40" w:after="160" w:line="240" w:lineRule="auto"/>
      </w:pPr>
      <w:r>
        <w:rPr/>
        <w:t xml:space="preserve">學生完成4至6句短文或口頭分享：</w:t>
      </w:r>
    </w:p>
    <w:p>
      <w:pPr>
        <w:spacing w:before="40" w:after="160" w:line="240" w:lineRule="auto"/>
      </w:pPr>
      <w:r>
        <w:rPr>
          <w:rFonts/>
          <w:color w:val="808080"/>
          <w:sz w:val="18"/>
          <w:szCs w:val="18"/>
        </w:rPr>
        <w:t xml:space="preserve">On Science Museum Day, I get up at ______. I go to the science museum at ______. I see ______. My favourite exhibit is ______. I have fun with my classmates. I go home at ______.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延伸評量</w:t>
      </w:r>
    </w:p>
    <w:p>
      <w:pPr>
        <w:numPr>
          <w:ilvl w:val="0"/>
          <w:numId w:val="45"/>
        </w:numPr>
        <w:spacing w:before="40" w:after="160" w:line="240" w:lineRule="auto"/>
      </w:pPr>
      <w:r>
        <w:rPr/>
        <w:t xml:space="preserve">能寫出至少3個參觀日時間或活動：1分。</w:t>
      </w:r>
    </w:p>
    <w:p>
      <w:pPr>
        <w:numPr>
          <w:ilvl w:val="0"/>
          <w:numId w:val="45"/>
        </w:numPr>
        <w:spacing w:before="40" w:after="160" w:line="240" w:lineRule="auto"/>
      </w:pPr>
      <w:r>
        <w:rPr/>
        <w:t xml:space="preserve">能使用至少兩個本課句型：1分。</w:t>
      </w:r>
    </w:p>
    <w:p>
      <w:pPr>
        <w:numPr>
          <w:ilvl w:val="0"/>
          <w:numId w:val="45"/>
        </w:numPr>
        <w:spacing w:before="40" w:after="160" w:line="240" w:lineRule="auto"/>
      </w:pPr>
      <w:r>
        <w:rPr/>
        <w:t xml:space="preserve">能分享一項觀察或喜好：1分。</w:t>
      </w:r>
    </w:p>
    <w:p>
      <w:pPr>
        <w:numPr>
          <w:ilvl w:val="0"/>
          <w:numId w:val="45"/>
        </w:numPr>
        <w:spacing w:before="40" w:after="160" w:line="240" w:lineRule="auto"/>
      </w:pPr>
      <w:r>
        <w:rPr/>
        <w:t xml:space="preserve">能與組員合作完成任務護照：1分。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九、分層教學與照顧個別差異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A1支援</w:t>
      </w:r>
    </w:p>
    <w:p>
      <w:pPr>
        <w:numPr>
          <w:ilvl w:val="0"/>
          <w:numId w:val="46"/>
        </w:numPr>
        <w:spacing w:before="40" w:after="160" w:line="240" w:lineRule="auto"/>
      </w:pPr>
      <w:r>
        <w:rPr/>
        <w:t xml:space="preserve">使用圖片、動作、中文小提示及雙語詞語表。</w:t>
      </w:r>
    </w:p>
    <w:p>
      <w:pPr>
        <w:numPr>
          <w:ilvl w:val="0"/>
          <w:numId w:val="46"/>
        </w:numPr>
        <w:spacing w:before="40" w:after="160" w:line="240" w:lineRule="auto"/>
      </w:pPr>
      <w:r>
        <w:rPr/>
        <w:t xml:space="preserve">先練習單詞及短語，再進入完整句子。</w:t>
      </w:r>
    </w:p>
    <w:p>
      <w:pPr>
        <w:numPr>
          <w:ilvl w:val="0"/>
          <w:numId w:val="46"/>
        </w:numPr>
        <w:spacing w:before="40" w:after="160" w:line="240" w:lineRule="auto"/>
      </w:pPr>
      <w:r>
        <w:rPr/>
        <w:t xml:space="preserve">提供可直接填空的句型框架。</w:t>
      </w:r>
    </w:p>
    <w:p>
      <w:pPr>
        <w:numPr>
          <w:ilvl w:val="0"/>
          <w:numId w:val="46"/>
        </w:numPr>
        <w:spacing w:before="40" w:after="160" w:line="240" w:lineRule="auto"/>
      </w:pPr>
      <w:r>
        <w:rPr/>
        <w:t xml:space="preserve">允許學生先看句型條，再逐步減少提示。</w:t>
      </w:r>
    </w:p>
    <w:p>
      <w:pPr>
        <w:numPr>
          <w:ilvl w:val="0"/>
          <w:numId w:val="46"/>
        </w:numPr>
        <w:spacing w:before="40" w:after="160" w:line="240" w:lineRule="auto"/>
      </w:pPr>
      <w:r>
        <w:rPr/>
        <w:t xml:space="preserve">安排較穩定的同伴作為語言夥伴。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A2支援及挑戰</w:t>
      </w:r>
    </w:p>
    <w:p>
      <w:pPr>
        <w:numPr>
          <w:ilvl w:val="0"/>
          <w:numId w:val="47"/>
        </w:numPr>
        <w:spacing w:before="40" w:after="160" w:line="240" w:lineRule="auto"/>
      </w:pPr>
      <w:r>
        <w:rPr/>
        <w:t xml:space="preserve">鼓勵使用first、then、after school、finally等連接詞。</w:t>
      </w:r>
    </w:p>
    <w:p>
      <w:pPr>
        <w:numPr>
          <w:ilvl w:val="0"/>
          <w:numId w:val="47"/>
        </w:numPr>
        <w:spacing w:before="40" w:after="160" w:line="240" w:lineRule="auto"/>
      </w:pPr>
      <w:r>
        <w:rPr/>
        <w:t xml:space="preserve">閱讀任務取消部分選項，要求自行定位答案。</w:t>
      </w:r>
    </w:p>
    <w:p>
      <w:pPr>
        <w:numPr>
          <w:ilvl w:val="0"/>
          <w:numId w:val="47"/>
        </w:numPr>
        <w:spacing w:before="40" w:after="160" w:line="240" w:lineRule="auto"/>
      </w:pPr>
      <w:r>
        <w:rPr/>
        <w:t xml:space="preserve">口語分享由2句提升至4句或以上。</w:t>
      </w:r>
    </w:p>
    <w:p>
      <w:pPr>
        <w:numPr>
          <w:ilvl w:val="0"/>
          <w:numId w:val="47"/>
        </w:numPr>
        <w:spacing w:before="40" w:after="160" w:line="240" w:lineRule="auto"/>
      </w:pPr>
      <w:r>
        <w:rPr/>
        <w:t xml:space="preserve">加入喜好或原因表達，例如I like reading because it is fun。</w:t>
      </w:r>
    </w:p>
    <w:p>
      <w:pPr>
        <w:numPr>
          <w:ilvl w:val="0"/>
          <w:numId w:val="47"/>
        </w:numPr>
        <w:spacing w:before="40" w:after="160" w:line="240" w:lineRule="auto"/>
      </w:pPr>
      <w:r>
        <w:rPr/>
        <w:t xml:space="preserve">擔任小組小老師、報告員或答案核對員，但避免固定由能力較高學生包辦。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全班管理</w:t>
      </w:r>
    </w:p>
    <w:p>
      <w:pPr>
        <w:numPr>
          <w:ilvl w:val="0"/>
          <w:numId w:val="48"/>
        </w:numPr>
        <w:spacing w:before="40" w:after="160" w:line="240" w:lineRule="auto"/>
      </w:pPr>
      <w:r>
        <w:rPr/>
        <w:t xml:space="preserve">30人分為6組，每組5人，設計輪流角色：讀卡員、時間員、記錄員、報告員、鼓勵員。</w:t>
      </w:r>
    </w:p>
    <w:p>
      <w:pPr>
        <w:numPr>
          <w:ilvl w:val="0"/>
          <w:numId w:val="48"/>
        </w:numPr>
        <w:spacing w:before="40" w:after="160" w:line="240" w:lineRule="auto"/>
      </w:pPr>
      <w:r>
        <w:rPr/>
        <w:t xml:space="preserve">活動轉換時使用固定口令和倒數，減少等待時間。</w:t>
      </w:r>
    </w:p>
    <w:p>
      <w:pPr>
        <w:numPr>
          <w:ilvl w:val="0"/>
          <w:numId w:val="48"/>
        </w:numPr>
        <w:spacing w:before="40" w:after="160" w:line="240" w:lineRule="auto"/>
      </w:pPr>
      <w:r>
        <w:rPr/>
        <w:t xml:space="preserve">遊戲得分同時考慮正確性、完整句子、合作及參與，不單以速度評分。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十、評量設計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形成性評量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評量時機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方式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觀察重點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第一課時詞語教學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圖片及動作配對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能否理解日常作息詞語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第一課時小組排序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時間卡與活動卡配對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能否按合理順序組織資訊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第一課時同伴訪問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教師觀察表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問句語序、答句完整度、參與度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第二課時閱讀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閱讀尋寶任務單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能否定位時間及活動訊息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第二課時口頭分享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同伴聆聽表及教師觀察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能否按提示分享個人經驗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第二課時寫作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同伴檢查及教師批閱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是否有主語、動詞、時間及標點</w:t>
            </w:r>
          </w:p>
        </w:tc>
      </w:tr>
    </w:tbl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總結性表現任務</w:t>
      </w:r>
    </w:p>
    <w:p>
      <w:pPr>
        <w:spacing w:before="40" w:after="160" w:line="240" w:lineRule="auto"/>
      </w:pPr>
      <w:r>
        <w:rPr>
          <w:b w:val="true"/>
        </w:rPr>
        <w:t xml:space="preserve">任務名稱</w:t>
      </w:r>
      <w:r>
        <w:rPr/>
        <w:t xml:space="preserve"> ：My Day Reporter 我的 一天小主播</w:t>
      </w:r>
    </w:p>
    <w:p>
      <w:pPr>
        <w:spacing w:before="40" w:after="160" w:line="240" w:lineRule="auto"/>
      </w:pPr>
      <w:r>
        <w:rPr/>
        <w:t xml:space="preserve">學生需：</w:t>
      </w:r>
    </w:p>
    <w:p>
      <w:pPr>
        <w:numPr>
          <w:ilvl w:val="0"/>
          <w:numId w:val="49"/>
        </w:numPr>
        <w:spacing w:before="40" w:after="160" w:line="240" w:lineRule="auto"/>
      </w:pPr>
      <w:r>
        <w:rPr/>
        <w:t xml:space="preserve">口頭說出至少3句日常作息句子；及</w:t>
      </w:r>
    </w:p>
    <w:p>
      <w:pPr>
        <w:numPr>
          <w:ilvl w:val="0"/>
          <w:numId w:val="49"/>
        </w:numPr>
        <w:spacing w:before="40" w:after="160" w:line="240" w:lineRule="auto"/>
      </w:pPr>
      <w:r>
        <w:rPr/>
        <w:t xml:space="preserve">寫出4至6句簡單的My Day短文。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簡易評分準則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項目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3分：達到目標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2分：接近目標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1分：需要支援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句型運用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能正確問答，句子大致完整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有少量語序或詞語錯誤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需要大量提示才能表達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時間表達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能正確說出或寫出至少4個時間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能正確表達2至3個時間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只能在選項或模仿下表達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閱讀尋訊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能找出4至5項特定訊息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能找出2至3項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需要教師逐題引導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書面表達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有4至6句，次序清楚，基本可理解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有2至3句，部分句子不完整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只能填寫單字或短語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互動與分享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主動參與並能聆聽同伴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在提醒下參與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很少參與或需要個別支援</w:t>
            </w:r>
          </w:p>
        </w:tc>
      </w:tr>
    </w:tbl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十一、課後作業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基礎作業</w:t>
      </w:r>
    </w:p>
    <w:p>
      <w:pPr>
        <w:spacing w:before="40" w:after="160" w:line="240" w:lineRule="auto"/>
      </w:pPr>
      <w:r>
        <w:rPr/>
        <w:t xml:space="preserve">完成一張「My Day」時間表，寫出4項活動和時間，例如：</w:t>
      </w:r>
    </w:p>
    <w:p>
      <w:pPr>
        <w:numPr>
          <w:ilvl w:val="0"/>
          <w:numId w:val="50"/>
        </w:numPr>
        <w:spacing w:before="40" w:after="160" w:line="240" w:lineRule="auto"/>
      </w:pPr>
      <w:r>
        <w:rPr/>
        <w:t xml:space="preserve">I get up at ______.</w:t>
      </w:r>
    </w:p>
    <w:p>
      <w:pPr>
        <w:numPr>
          <w:ilvl w:val="0"/>
          <w:numId w:val="50"/>
        </w:numPr>
        <w:spacing w:before="40" w:after="160" w:line="240" w:lineRule="auto"/>
      </w:pPr>
      <w:r>
        <w:rPr/>
        <w:t xml:space="preserve">I go to school at ______.</w:t>
      </w:r>
    </w:p>
    <w:p>
      <w:pPr>
        <w:numPr>
          <w:ilvl w:val="0"/>
          <w:numId w:val="50"/>
        </w:numPr>
        <w:spacing w:before="40" w:after="160" w:line="240" w:lineRule="auto"/>
      </w:pPr>
      <w:r>
        <w:rPr/>
        <w:t xml:space="preserve">I do my homework at ______.</w:t>
      </w:r>
    </w:p>
    <w:p>
      <w:pPr>
        <w:numPr>
          <w:ilvl w:val="0"/>
          <w:numId w:val="50"/>
        </w:numPr>
        <w:spacing w:before="40" w:after="160" w:line="240" w:lineRule="auto"/>
      </w:pPr>
      <w:r>
        <w:rPr/>
        <w:t xml:space="preserve">I go to bed at ______.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延伸作業</w:t>
      </w:r>
    </w:p>
    <w:p>
      <w:pPr>
        <w:spacing w:before="40" w:after="160" w:line="240" w:lineRule="auto"/>
      </w:pPr>
      <w:r>
        <w:rPr/>
        <w:t xml:space="preserve">錄製30至45秒語音或向家人說出自己的My Day，至少使用4句英語。學生可選擇只交文字版本，以照顧設備和家庭差異。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科學館連繫作業</w:t>
      </w:r>
    </w:p>
    <w:p>
      <w:pPr>
        <w:spacing w:before="40" w:after="160" w:line="240" w:lineRule="auto"/>
      </w:pPr>
      <w:r>
        <w:rPr/>
        <w:t xml:space="preserve">若近期有參觀澳門科學館的安排，完成「Science Museum Day」任務護照；若沒有實際參觀，則以模擬情境完成一張參觀日時間表，並寫出一項想看的科學展項或主題。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十二、板書設計</w:t>
      </w:r>
    </w:p>
    <w:p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My Day 我的一天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/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get up        have breakfast       go to school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have lunch    do homework          have dinner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go to bed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/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What time do you __________________?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I __________________ at __________________.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/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First, __________________.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Then, __________________.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After school, __________________.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Finally, __________________.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/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My Day Mission:  </w:t>
      </w:r>
      <w:r>
        <w:br w:type="textWrapping" w:clear="none"/>
      </w:r>
      <w:r>
        <w:rPr>
          <w:rFonts w:ascii="Courier New" w:hAnsi="Courier New" w:eastAsia="Courier New" w:cs="Courier New"/>
          <w:bCs w:val="true"/>
          <w:sz w:val="14"/>
          <w:szCs w:val="14"/>
        </w:rPr>
        <w:t xml:space="preserve">[Time Detective] [Talker] [Reading Explorer] [Day Reporter]  </w:t>
      </w:r>
    </w:p>
    <w:p>
      <w:pPr>
        <w:spacing w:before="40" w:after="160" w:line="240" w:lineRule="auto"/>
      </w:pPr>
      <w:r>
        <w:rPr/>
        <w:t xml:space="preserve">板書建議以不同顏色區分：</w:t>
      </w:r>
    </w:p>
    <w:p>
      <w:pPr>
        <w:numPr>
          <w:ilvl w:val="0"/>
          <w:numId w:val="51"/>
        </w:numPr>
        <w:spacing w:before="40" w:after="160" w:line="240" w:lineRule="auto"/>
      </w:pPr>
      <w:r>
        <w:rPr/>
        <w:t xml:space="preserve">藍色：問句What time do you…?</w:t>
      </w:r>
    </w:p>
    <w:p>
      <w:pPr>
        <w:numPr>
          <w:ilvl w:val="0"/>
          <w:numId w:val="51"/>
        </w:numPr>
        <w:spacing w:before="40" w:after="160" w:line="240" w:lineRule="auto"/>
      </w:pPr>
      <w:r>
        <w:rPr/>
        <w:t xml:space="preserve">綠色：答句I … at …</w:t>
      </w:r>
    </w:p>
    <w:p>
      <w:pPr>
        <w:numPr>
          <w:ilvl w:val="0"/>
          <w:numId w:val="51"/>
        </w:numPr>
        <w:spacing w:before="40" w:after="160" w:line="240" w:lineRule="auto"/>
      </w:pPr>
      <w:r>
        <w:rPr/>
        <w:t xml:space="preserve">橙色：時間詞語</w:t>
      </w:r>
    </w:p>
    <w:p>
      <w:pPr>
        <w:numPr>
          <w:ilvl w:val="0"/>
          <w:numId w:val="51"/>
        </w:numPr>
        <w:spacing w:before="40" w:after="160" w:line="240" w:lineRule="auto"/>
      </w:pPr>
      <w:r>
        <w:rPr/>
        <w:t xml:space="preserve">紫色：先後連接詞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十三、教師課後反思提示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學生是否能把時間和日常作息活動正確配對？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學生在問答時主要錯誤是詞彙、語序、時間讀法還是發音？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A1學生是否獲得足夠的視覺及語言支架？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A2學生是否有機會延伸句子，而不是只重複固定句型？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閱讀任務是否真正要求學生定位特定訊息，而非只依靠猜圖？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學生的短文是否能表現基本時間順序？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遊戲化積分是否促進合作和開口，而非只鼓勵快速作答？</w:t>
      </w:r>
    </w:p>
    <w:p>
      <w:pPr>
        <w:numPr>
          <w:ilvl w:val="0"/>
          <w:numId w:val="52"/>
        </w:numPr>
        <w:spacing w:before="40" w:after="160" w:line="240" w:lineRule="auto"/>
      </w:pPr>
      <w:r>
        <w:rPr/>
        <w:t xml:space="preserve">如安排澳門科學館參觀，活動任務、分組方式、安全要求及場館規定是否已事先確認？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十四、備註</w:t>
      </w:r>
    </w:p>
    <w:p>
      <w:pPr>
        <w:spacing w:before="40" w:after="160" w:line="240" w:lineRule="auto"/>
      </w:pPr>
      <w:r>
        <w:rPr/>
        <w:t xml:space="preserve">本設計以澳門小學英文課程／校本教材未指定版本為前提，故未列教材頁碼及固定課本內容。教師可按校本教材調整詞語、閱讀篇章、插圖及時間難度，但建議保留以下核心結構：</w:t>
      </w:r>
    </w:p>
    <w:p>
      <w:pPr>
        <w:numPr>
          <w:ilvl w:val="0"/>
          <w:numId w:val="53"/>
        </w:numPr>
        <w:spacing w:before="40" w:after="160" w:line="240" w:lineRule="auto"/>
      </w:pPr>
      <w:r>
        <w:rPr/>
        <w:t xml:space="preserve">先以作息詞語和時鐘圖建立理解；</w:t>
      </w:r>
    </w:p>
    <w:p>
      <w:pPr>
        <w:numPr>
          <w:ilvl w:val="0"/>
          <w:numId w:val="53"/>
        </w:numPr>
        <w:spacing w:before="40" w:after="160" w:line="240" w:lineRule="auto"/>
      </w:pPr>
      <w:r>
        <w:rPr/>
        <w:t xml:space="preserve">再以“What time do you…? / I … at …”進行真實問答；</w:t>
      </w:r>
    </w:p>
    <w:p>
      <w:pPr>
        <w:numPr>
          <w:ilvl w:val="0"/>
          <w:numId w:val="53"/>
        </w:numPr>
        <w:spacing w:before="40" w:after="160" w:line="240" w:lineRule="auto"/>
      </w:pPr>
      <w:r>
        <w:rPr/>
        <w:t xml:space="preserve">透過短文及任務單訓練尋找特定訊息；</w:t>
      </w:r>
    </w:p>
    <w:p>
      <w:pPr>
        <w:numPr>
          <w:ilvl w:val="0"/>
          <w:numId w:val="53"/>
        </w:numPr>
        <w:spacing w:before="40" w:after="160" w:line="240" w:lineRule="auto"/>
      </w:pPr>
      <w:r>
        <w:rPr/>
        <w:t xml:space="preserve">最後以個人作息或科學館參觀日完成口語及書面輸出。</w:t>
      </w:r>
    </w:p>
    <w:sectPr>
      <w:footerReference w:type="default" r:id="rId3"/>
      <w:pgSz w:w="11907" w:h="16840"/>
      <w:pgMar w:top="1021" w:right="1134" w:bottom="1418" w:left="1134" w:footer="99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after="0" w:line="240" w:lineRule="auto"/>
      <w:jc w:val="both"/>
    </w:pPr>
    <w:r>
      <w:rPr>
        <w:rFonts/>
        <w:color w:val="808080" w:themeColor="background1" w:themeShade="80"/>
        <w:spacing w:val="20"/>
        <w:sz w:val="18"/>
        <w:szCs w:val="18"/>
      </w:rPr>
      <w:t xml:space="preserve">飞象老师智能出品</w:t>
    </w:r>
    <w:r>
      <w:rPr>
        <w:rFonts/>
        <w:color w:val="808080" w:themeColor="background1" w:themeShade="80"/>
        <w:sz w:val="18"/>
        <w:szCs w:val="18"/>
      </w:rPr>
      <w:ptab w:alignment="right" w:relativeTo="margin" w:leader="none"/>
    </w:r>
    <w:r>
      <w:rPr>
        <w:rFonts/>
        <w:color w:val="808080" w:themeColor="background1" w:themeShade="80"/>
        <w:sz w:val="18"/>
        <w:szCs w:val="18"/>
      </w:rPr>
      <w:t xml:space="preserve">第 </w:t>
    </w:r>
    <w:r>
      <w:rPr>
        <w:rFonts/>
        <w:color w:val="808080" w:themeColor="background1" w:themeShade="80"/>
        <w:sz w:val="18"/>
        <w:szCs w:val="18"/>
      </w:rPr>
      <w:fldChar w:fldCharType="begin"/>
    </w:r>
    <w:r>
      <w:rPr>
        <w:rFonts/>
        <w:color w:val="808080" w:themeColor="background1" w:themeShade="80"/>
        <w:sz w:val="18"/>
        <w:szCs w:val="18"/>
      </w:rPr>
      <w:t>PAGE</w:t>
    </w:r>
    <w:r>
      <w:rPr>
        <w:rFonts/>
        <w:color w:val="808080" w:themeColor="background1" w:themeShade="80"/>
        <w:sz w:val="18"/>
        <w:szCs w:val="18"/>
      </w:rPr>
      <w:fldChar w:fldCharType="end"/>
    </w:r>
    <w:r>
      <w:rPr>
        <w:rFonts/>
        <w:color w:val="808080" w:themeColor="background1" w:themeShade="80"/>
        <w:sz w:val="18"/>
        <w:szCs w:val="18"/>
      </w:rP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numFmt w:val="bullet"/>
      <w:suff w:val="space"/>
      <w:lvlText w:val="•"/>
      <w:lvlJc w:val="left"/>
      <w:pPr/>
    </w:lvl>
  </w:abstractNum>
  <w:abstractNum w:abstractNumId="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>
    <w:lvl w:ilvl="0">
      <w:numFmt w:val="bullet"/>
      <w:suff w:val="space"/>
      <w:lvlText w:val="•"/>
      <w:lvlJc w:val="left"/>
      <w:pPr/>
    </w:lvl>
  </w:abstractNum>
  <w:abstractNum w:abstractNumId="4">
    <w:lvl w:ilvl="0">
      <w:numFmt w:val="bullet"/>
      <w:suff w:val="space"/>
      <w:lvlText w:val="•"/>
      <w:lvlJc w:val="left"/>
      <w:pPr/>
    </w:lvl>
  </w:abstractNum>
  <w:abstractNum w:abstractNumId="5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7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8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9">
    <w:lvl w:ilvl="0">
      <w:numFmt w:val="bullet"/>
      <w:suff w:val="space"/>
      <w:lvlText w:val="•"/>
      <w:lvlJc w:val="left"/>
      <w:pPr/>
    </w:lvl>
  </w:abstractNum>
  <w:abstractNum w:abstractNumId="10">
    <w:lvl w:ilvl="0">
      <w:numFmt w:val="bullet"/>
      <w:suff w:val="space"/>
      <w:lvlText w:val="•"/>
      <w:lvlJc w:val="left"/>
      <w:pPr/>
    </w:lvl>
  </w:abstractNum>
  <w:abstractNum w:abstractNumId="11">
    <w:lvl w:ilvl="0">
      <w:numFmt w:val="bullet"/>
      <w:suff w:val="space"/>
      <w:lvlText w:val="•"/>
      <w:lvlJc w:val="left"/>
      <w:pPr/>
    </w:lvl>
  </w:abstractNum>
  <w:abstractNum w:abstractNumId="1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3">
    <w:lvl w:ilvl="0">
      <w:numFmt w:val="bullet"/>
      <w:suff w:val="space"/>
      <w:lvlText w:val="•"/>
      <w:lvlJc w:val="left"/>
      <w:pPr/>
    </w:lvl>
  </w:abstractNum>
  <w:abstractNum w:abstractNumId="14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5">
    <w:lvl w:ilvl="0">
      <w:numFmt w:val="bullet"/>
      <w:suff w:val="space"/>
      <w:lvlText w:val="•"/>
      <w:lvlJc w:val="left"/>
      <w:pPr/>
    </w:lvl>
  </w:abstractNum>
  <w:abstractNum w:abstractNumId="16">
    <w:lvl w:ilvl="0">
      <w:numFmt w:val="bullet"/>
      <w:suff w:val="space"/>
      <w:lvlText w:val="•"/>
      <w:lvlJc w:val="left"/>
      <w:pPr/>
    </w:lvl>
  </w:abstractNum>
  <w:abstractNum w:abstractNumId="17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8">
    <w:lvl w:ilvl="0">
      <w:numFmt w:val="bullet"/>
      <w:suff w:val="space"/>
      <w:lvlText w:val="•"/>
      <w:lvlJc w:val="left"/>
      <w:pPr/>
    </w:lvl>
  </w:abstractNum>
  <w:abstractNum w:abstractNumId="19">
    <w:lvl w:ilvl="0">
      <w:numFmt w:val="bullet"/>
      <w:suff w:val="space"/>
      <w:lvlText w:val="•"/>
      <w:lvlJc w:val="left"/>
      <w:pPr/>
    </w:lvl>
  </w:abstractNum>
  <w:abstractNum w:abstractNumId="20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>
    <w:lvl w:ilvl="0">
      <w:numFmt w:val="bullet"/>
      <w:suff w:val="space"/>
      <w:lvlText w:val="•"/>
      <w:lvlJc w:val="left"/>
      <w:pPr/>
    </w:lvl>
  </w:abstractNum>
  <w:abstractNum w:abstractNumId="22">
    <w:lvl w:ilvl="0">
      <w:numFmt w:val="bullet"/>
      <w:suff w:val="space"/>
      <w:lvlText w:val="•"/>
      <w:lvlJc w:val="left"/>
      <w:pPr/>
    </w:lvl>
  </w:abstractNum>
  <w:abstractNum w:abstractNumId="23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4">
    <w:lvl w:ilvl="0">
      <w:numFmt w:val="bullet"/>
      <w:suff w:val="space"/>
      <w:lvlText w:val="•"/>
      <w:lvlJc w:val="left"/>
      <w:pPr/>
    </w:lvl>
  </w:abstractNum>
  <w:abstractNum w:abstractNumId="25">
    <w:lvl w:ilvl="0">
      <w:numFmt w:val="bullet"/>
      <w:suff w:val="space"/>
      <w:lvlText w:val="•"/>
      <w:lvlJc w:val="left"/>
      <w:pPr/>
    </w:lvl>
  </w:abstractNum>
  <w:abstractNum w:abstractNumId="26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7">
    <w:lvl w:ilvl="0">
      <w:numFmt w:val="bullet"/>
      <w:suff w:val="space"/>
      <w:lvlText w:val="•"/>
      <w:lvlJc w:val="left"/>
      <w:pPr/>
    </w:lvl>
  </w:abstractNum>
  <w:abstractNum w:abstractNumId="28">
    <w:lvl w:ilvl="0">
      <w:numFmt w:val="bullet"/>
      <w:suff w:val="space"/>
      <w:lvlText w:val="•"/>
      <w:lvlJc w:val="left"/>
      <w:pPr/>
    </w:lvl>
  </w:abstractNum>
  <w:abstractNum w:abstractNumId="29">
    <w:lvl w:ilvl="0">
      <w:numFmt w:val="bullet"/>
      <w:suff w:val="space"/>
      <w:lvlText w:val="•"/>
      <w:lvlJc w:val="left"/>
      <w:pPr/>
    </w:lvl>
  </w:abstractNum>
  <w:abstractNum w:abstractNumId="30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1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2">
    <w:lvl w:ilvl="0">
      <w:numFmt w:val="bullet"/>
      <w:suff w:val="space"/>
      <w:lvlText w:val="•"/>
      <w:lvlJc w:val="left"/>
      <w:pPr/>
    </w:lvl>
  </w:abstractNum>
  <w:abstractNum w:abstractNumId="33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4">
    <w:lvl w:ilvl="0">
      <w:numFmt w:val="bullet"/>
      <w:suff w:val="space"/>
      <w:lvlText w:val="•"/>
      <w:lvlJc w:val="left"/>
      <w:pPr/>
    </w:lvl>
  </w:abstractNum>
  <w:abstractNum w:abstractNumId="35">
    <w:lvl w:ilvl="0">
      <w:numFmt w:val="bullet"/>
      <w:suff w:val="space"/>
      <w:lvlText w:val="•"/>
      <w:lvlJc w:val="left"/>
      <w:pPr/>
    </w:lvl>
  </w:abstractNum>
  <w:abstractNum w:abstractNumId="36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7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8">
    <w:lvl w:ilvl="0">
      <w:numFmt w:val="bullet"/>
      <w:suff w:val="space"/>
      <w:lvlText w:val="•"/>
      <w:lvlJc w:val="left"/>
      <w:pPr/>
    </w:lvl>
  </w:abstractNum>
  <w:abstractNum w:abstractNumId="39">
    <w:lvl w:ilvl="0">
      <w:numFmt w:val="bullet"/>
      <w:suff w:val="space"/>
      <w:lvlText w:val="•"/>
      <w:lvlJc w:val="left"/>
      <w:pPr/>
    </w:lvl>
  </w:abstractNum>
  <w:abstractNum w:abstractNumId="40">
    <w:lvl w:ilvl="0">
      <w:numFmt w:val="bullet"/>
      <w:suff w:val="space"/>
      <w:lvlText w:val="•"/>
      <w:lvlJc w:val="left"/>
      <w:pPr/>
    </w:lvl>
  </w:abstractNum>
  <w:abstractNum w:abstractNumId="41">
    <w:lvl w:ilvl="0">
      <w:numFmt w:val="bullet"/>
      <w:suff w:val="space"/>
      <w:lvlText w:val="•"/>
      <w:lvlJc w:val="left"/>
      <w:pPr/>
    </w:lvl>
  </w:abstractNum>
  <w:abstractNum w:abstractNumId="42">
    <w:lvl w:ilvl="0">
      <w:numFmt w:val="bullet"/>
      <w:suff w:val="space"/>
      <w:lvlText w:val="•"/>
      <w:lvlJc w:val="left"/>
      <w:pPr/>
    </w:lvl>
  </w:abstractNum>
  <w:abstractNum w:abstractNumId="43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4">
    <w:lvl w:ilvl="0">
      <w:numFmt w:val="bullet"/>
      <w:suff w:val="space"/>
      <w:lvlText w:val="•"/>
      <w:lvlJc w:val="left"/>
      <w:pPr/>
    </w:lvl>
  </w:abstractNum>
  <w:abstractNum w:abstractNumId="45">
    <w:lvl w:ilvl="0">
      <w:numFmt w:val="bullet"/>
      <w:suff w:val="space"/>
      <w:lvlText w:val="•"/>
      <w:lvlJc w:val="left"/>
      <w:pPr/>
    </w:lvl>
  </w:abstractNum>
  <w:abstractNum w:abstractNumId="46">
    <w:lvl w:ilvl="0">
      <w:numFmt w:val="bullet"/>
      <w:suff w:val="space"/>
      <w:lvlText w:val="•"/>
      <w:lvlJc w:val="left"/>
      <w:pPr/>
    </w:lvl>
  </w:abstractNum>
  <w:abstractNum w:abstractNumId="47">
    <w:lvl w:ilvl="0">
      <w:numFmt w:val="bullet"/>
      <w:suff w:val="space"/>
      <w:lvlText w:val="•"/>
      <w:lvlJc w:val="left"/>
      <w:pPr/>
    </w:lvl>
  </w:abstractNum>
  <w:abstractNum w:abstractNumId="48">
    <w:lvl w:ilvl="0">
      <w:numFmt w:val="bullet"/>
      <w:suff w:val="space"/>
      <w:lvlText w:val="•"/>
      <w:lvlJc w:val="left"/>
      <w:pPr/>
    </w:lvl>
  </w:abstractNum>
  <w:abstractNum w:abstractNumId="49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50">
    <w:lvl w:ilvl="0">
      <w:numFmt w:val="bullet"/>
      <w:suff w:val="space"/>
      <w:lvlText w:val="•"/>
      <w:lvlJc w:val="left"/>
      <w:pPr/>
    </w:lvl>
  </w:abstractNum>
  <w:abstractNum w:abstractNumId="51">
    <w:lvl w:ilvl="0">
      <w:numFmt w:val="bullet"/>
      <w:suff w:val="space"/>
      <w:lvlText w:val="•"/>
      <w:lvlJc w:val="left"/>
      <w:pPr/>
    </w:lvl>
  </w:abstractNum>
  <w:abstractNum w:abstractNumId="5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53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  <m:mathPr>
    <m:defJc m:val="left"/>
  </m:mathPr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Songti SC" w:cs="Times New Roman"/>
        <w:sz w:val="21"/>
        <w:szCs w:val="21"/>
        <w:lang w:val="zh-CN" w:eastAsia="zh-CN" w:bidi="ar-SA"/>
      </w:rPr>
    </w:rPrDefault>
    <w:pPrDefault>
      <w:pPr>
        <w:spacing w:after="100" w:line="300" w:lineRule="auto"/>
        <w:ind w:left="0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.xml"/><Relationship Id="rId4" Type="http://schemas.openxmlformats.org/officeDocument/2006/relationships/numbering" Target="numbering.xml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  <dc:title/>
  <dc:subject/>
  <cp:keywords/>
  <dc:description/>
  <cp:category/>
</cp:coreProperties>
</file>