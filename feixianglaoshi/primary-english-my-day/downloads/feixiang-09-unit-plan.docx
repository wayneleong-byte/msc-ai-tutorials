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4 (Apache licensed) using REFERENCE JAXB in Azul Systems, Inc. Java 1.8.0_372 on Linux -->
    <w:p>
      <w:r>
        <w:rPr>
          <w:b/>
          <w:color w:val="B42318"/>
          <w:sz w:val="21"/>
        </w:rPr>
        <w:t>【AI 輸出未經修改，請教師檢查】本文件由飛象老師（feixianglaoshi.com）於 2026年10月7日 生成，為澳門科學館《飛象老師 小學英文 My Day 教程》的附件。內容未經修改，可能有錯誤（見教程「AI 錯誤與功能限制一覽」），使用前請核對及修改。</w:t>
      </w:r>
    </w:p>
    <w:p>
      <w:pPr>
        <w:spacing w:before="120" w:line="300" w:lineRule="auto"/>
        <w:jc w:val="center"/>
      </w:pPr>
      <w:r>
        <w:rPr>
          <w:b/>
          <w:sz w:val="40"/>
          <w:szCs w:val="40"/>
        </w:rPr>
        <w:t xml:space="preserve">澳門小學四年級英文大單元設計｜My Day and My Weekend</w:t>
      </w:r>
    </w:p>
    <w:p/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澳門小學四年級英文大單元教學設計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單元名稱</w:t>
      </w:r>
    </w:p>
    <w:p>
      <w:pPr>
        <w:spacing w:before="40" w:after="160" w:line="240" w:lineRule="auto"/>
      </w:pPr>
      <w:r>
        <w:rPr>
          <w:b w:val="true"/>
        </w:rPr>
        <w:t xml:space="preserve">My Day and My Weekend 我的一天與週末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真實情境</w:t>
      </w:r>
    </w:p>
    <w:p>
      <w:pPr>
        <w:spacing w:before="40" w:after="160" w:line="240" w:lineRule="auto"/>
      </w:pPr>
      <w:r>
        <w:rPr>
          <w:b w:val="true"/>
        </w:rPr>
        <w:t xml:space="preserve">計劃一次週末科學館之旅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適用對象</w:t>
      </w:r>
    </w:p>
    <w:p>
      <w:pPr>
        <w:spacing w:before="40" w:after="160" w:line="240" w:lineRule="auto"/>
      </w:pPr>
      <w:r>
        <w:rPr/>
        <w:t xml:space="preserve">澳門小學四年級學生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課時安排</w:t>
      </w:r>
    </w:p>
    <w:p>
      <w:pPr>
        <w:spacing w:before="40" w:after="160" w:line="240" w:lineRule="auto"/>
      </w:pPr>
      <w:r>
        <w:rPr/>
        <w:t xml:space="preserve">共4課時，每課時約40至45分鐘。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一、單元定位與設計理念</w:t>
      </w:r>
    </w:p>
    <w:p>
      <w:pPr>
        <w:spacing w:before="40" w:after="160" w:line="240" w:lineRule="auto"/>
      </w:pPr>
      <w:r>
        <w:rPr/>
        <w:t xml:space="preserve">本單元以學生熟悉的「一天作息」和「週末活動」為語言學習起點，創設「全班共同計劃一次週末科學館之旅」的真實任務情境。學生先認識與運用日常作息、週末活動及時間表達，再區分一般現在時與簡單的未來計劃表達，最後以小組合作方式完成並展示一份週末科學館行程計劃。</w:t>
      </w:r>
    </w:p>
    <w:p>
      <w:pPr>
        <w:spacing w:before="40" w:after="160" w:line="240" w:lineRule="auto"/>
      </w:pPr>
      <w:r>
        <w:rPr/>
        <w:t xml:space="preserve">單元學習遵循「輸入—操練—遷移—展示」的進階路徑，把詞彙、句型、語法和交際活動整合起來。學生不只學會說出「我幾點做甚麼」，還要根據時間、活動內容、休息和交通等需要作出合理安排，並用簡單英語向他人介紹自己的計劃。</w:t>
      </w:r>
    </w:p>
    <w:p>
      <w:pPr>
        <w:spacing w:before="40" w:after="160" w:line="240" w:lineRule="auto"/>
      </w:pPr>
      <w:r>
        <w:rPr/>
        <w:t xml:space="preserve">本設計不預設特定教材版本或頁碼，教師可按學校所用教材，替換詞彙、圖片及閱讀材料。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二、單元核心問題</w:t>
      </w:r>
    </w:p>
    <w:p>
      <w:pPr>
        <w:numPr>
          <w:ilvl w:val="0"/>
          <w:numId w:val="1"/>
        </w:numPr>
        <w:spacing w:before="40" w:after="160" w:line="240" w:lineRule="auto"/>
      </w:pPr>
      <w:r>
        <w:rPr/>
        <w:t xml:space="preserve">我平日和週末通常會做甚麼？</w:t>
      </w:r>
    </w:p>
    <w:p>
      <w:pPr>
        <w:numPr>
          <w:ilvl w:val="0"/>
          <w:numId w:val="1"/>
        </w:numPr>
        <w:spacing w:before="40" w:after="160" w:line="240" w:lineRule="auto"/>
      </w:pPr>
      <w:r>
        <w:rPr/>
        <w:t xml:space="preserve">我們可以怎樣用英語說出活動時間和先後次序？</w:t>
      </w:r>
    </w:p>
    <w:p>
      <w:pPr>
        <w:numPr>
          <w:ilvl w:val="0"/>
          <w:numId w:val="1"/>
        </w:numPr>
        <w:spacing w:before="40" w:after="160" w:line="240" w:lineRule="auto"/>
      </w:pPr>
      <w:r>
        <w:rPr/>
        <w:t xml:space="preserve">如果要安排一次週末科學館之旅，我們需要考慮甚麼？</w:t>
      </w:r>
    </w:p>
    <w:p>
      <w:pPr>
        <w:numPr>
          <w:ilvl w:val="0"/>
          <w:numId w:val="1"/>
        </w:numPr>
        <w:spacing w:before="40" w:after="160" w:line="240" w:lineRule="auto"/>
      </w:pPr>
      <w:r>
        <w:rPr/>
        <w:t xml:space="preserve">怎樣用簡單英語介紹一份清晰、合理又有趣的行程計劃？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三、單元學習目標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1. 語言能力</w:t>
      </w:r>
    </w:p>
    <w:p>
      <w:pPr>
        <w:spacing w:before="40" w:after="160" w:line="240" w:lineRule="auto"/>
      </w:pPr>
      <w:r>
        <w:rPr/>
        <w:t xml:space="preserve">學生能夠：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聽懂並認讀常見日常作息和週末活動詞語，例如：get up、have breakfast、go to school、do homework、play games、watch a film、visit a museum、have lunch、take photos 等。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運用時間表達說出活動安排，例如：at seven o’clock、at half past nine、at ten thirty。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使用句型 </w:t>
      </w:r>
      <w:r>
        <w:rPr>
          <w:b w:val="true"/>
        </w:rPr>
        <w:t xml:space="preserve">I usually ... at ...</w:t>
      </w:r>
      <w:r>
        <w:rPr/>
        <w:t xml:space="preserve"> 描述自己的日常習慣和週末常態活動。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初步理解並運用第三人稱單數的基本形式，例如：He gets up at seven. She watches TV at eight.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使用 </w:t>
      </w:r>
      <w:r>
        <w:rPr>
          <w:b w:val="true"/>
        </w:rPr>
        <w:t xml:space="preserve">We are going to ...</w:t>
      </w:r>
      <w:r>
        <w:rPr/>
        <w:t xml:space="preserve"> 或 ** We will ...** 簡單表達週末計劃，例如：We are going to visit the Science Centre at ten o’clock.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運用簡單的連接詞和次序詞組織表達，例如：first、then、next、after that、finally。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在小組活動及成果展示中，以簡單英語介紹週末科學館之旅的時間、活動和安排理由。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2. 思維品質</w:t>
      </w:r>
    </w:p>
    <w:p>
      <w:pPr>
        <w:spacing w:before="40" w:after="160" w:line="240" w:lineRule="auto"/>
      </w:pPr>
      <w:r>
        <w:rPr/>
        <w:t xml:space="preserve">學生能夠：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按時間先後排列一天或一天旅程中的活動。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根據開放時間、活動時長、用餐和休息等條件，選擇合適的行程安排。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比較不同小組的計劃，說出安排合理或需要修改的地方。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以表格、時間軸或海報整理資訊，提升分類、排序和整合能力。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3. 學習能力</w:t>
      </w:r>
    </w:p>
    <w:p>
      <w:pPr>
        <w:spacing w:before="40" w:after="160" w:line="240" w:lineRule="auto"/>
      </w:pPr>
      <w:r>
        <w:rPr/>
        <w:t xml:space="preserve">學生能夠：</w:t>
      </w:r>
    </w:p>
    <w:p>
      <w:pPr>
        <w:numPr>
          <w:ilvl w:val="0"/>
          <w:numId w:val="4"/>
        </w:numPr>
        <w:spacing w:before="40" w:after="160" w:line="240" w:lineRule="auto"/>
      </w:pPr>
      <w:r>
        <w:rPr/>
        <w:t xml:space="preserve">借助圖片、詞語卡、句型框架和時間表完成英語表達。</w:t>
      </w:r>
    </w:p>
    <w:p>
      <w:pPr>
        <w:numPr>
          <w:ilvl w:val="0"/>
          <w:numId w:val="4"/>
        </w:numPr>
        <w:spacing w:before="40" w:after="160" w:line="240" w:lineRule="auto"/>
      </w:pPr>
      <w:r>
        <w:rPr/>
        <w:t xml:space="preserve">透過朗讀、配對、訪問、同伴互評和小組討論逐步修正語言表達。</w:t>
      </w:r>
    </w:p>
    <w:p>
      <w:pPr>
        <w:numPr>
          <w:ilvl w:val="0"/>
          <w:numId w:val="4"/>
        </w:numPr>
        <w:spacing w:before="40" w:after="160" w:line="240" w:lineRule="auto"/>
      </w:pPr>
      <w:r>
        <w:rPr/>
        <w:t xml:space="preserve">在小組中分工合作，完成資料整理、行程編排、海報製作及口頭展示。</w:t>
      </w:r>
    </w:p>
    <w:p>
      <w:pPr>
        <w:numPr>
          <w:ilvl w:val="0"/>
          <w:numId w:val="4"/>
        </w:numPr>
        <w:spacing w:before="40" w:after="160" w:line="240" w:lineRule="auto"/>
      </w:pPr>
      <w:r>
        <w:rPr/>
        <w:t xml:space="preserve">根據教師和同伴的意見修改自己的句子和行程計劃。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4. 文化意識與生活素養</w:t>
      </w:r>
    </w:p>
    <w:p>
      <w:pPr>
        <w:spacing w:before="40" w:after="160" w:line="240" w:lineRule="auto"/>
      </w:pPr>
      <w:r>
        <w:rPr/>
        <w:t xml:space="preserve">學生能夠：</w:t>
      </w:r>
    </w:p>
    <w:p>
      <w:pPr>
        <w:numPr>
          <w:ilvl w:val="0"/>
          <w:numId w:val="5"/>
        </w:numPr>
        <w:spacing w:before="40" w:after="160" w:line="240" w:lineRule="auto"/>
      </w:pPr>
      <w:r>
        <w:rPr/>
        <w:t xml:space="preserve">認識澳門科學館可以作為週末學習和休閒的地點。</w:t>
      </w:r>
    </w:p>
    <w:p>
      <w:pPr>
        <w:numPr>
          <w:ilvl w:val="0"/>
          <w:numId w:val="5"/>
        </w:numPr>
        <w:spacing w:before="40" w:after="160" w:line="240" w:lineRule="auto"/>
      </w:pPr>
      <w:r>
        <w:rPr/>
        <w:t xml:space="preserve">建立守時、合理安排時間、注意休息和遵守公共場所規則的意識。</w:t>
      </w:r>
    </w:p>
    <w:p>
      <w:pPr>
        <w:numPr>
          <w:ilvl w:val="0"/>
          <w:numId w:val="5"/>
        </w:numPr>
        <w:spacing w:before="40" w:after="160" w:line="240" w:lineRule="auto"/>
      </w:pPr>
      <w:r>
        <w:rPr/>
        <w:t xml:space="preserve">感受科學館參觀與日常學習的聯繫，形成「在生活中學習」的觀念。</w:t>
      </w:r>
    </w:p>
    <w:p>
      <w:pPr>
        <w:numPr>
          <w:ilvl w:val="0"/>
          <w:numId w:val="5"/>
        </w:numPr>
        <w:spacing w:before="40" w:after="160" w:line="240" w:lineRule="auto"/>
      </w:pPr>
      <w:r>
        <w:rPr/>
        <w:t xml:space="preserve">學習在家庭或小組出行中尊重他人意見，作出共同決定。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四、單元重點與難點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教學重點</w:t>
      </w:r>
    </w:p>
    <w:p>
      <w:pPr>
        <w:numPr>
          <w:ilvl w:val="0"/>
          <w:numId w:val="6"/>
        </w:numPr>
        <w:spacing w:before="40" w:after="160" w:line="240" w:lineRule="auto"/>
      </w:pPr>
      <w:r>
        <w:rPr/>
        <w:t xml:space="preserve">日常作息和週末活動相關詞彙的理解與運用。</w:t>
      </w:r>
    </w:p>
    <w:p>
      <w:pPr>
        <w:numPr>
          <w:ilvl w:val="0"/>
          <w:numId w:val="6"/>
        </w:numPr>
        <w:spacing w:before="40" w:after="160" w:line="240" w:lineRule="auto"/>
      </w:pPr>
      <w:r>
        <w:rPr/>
        <w:t xml:space="preserve">整點、半點及常見分鐘時間的表達。</w:t>
      </w:r>
    </w:p>
    <w:p>
      <w:pPr>
        <w:numPr>
          <w:ilvl w:val="0"/>
          <w:numId w:val="6"/>
        </w:numPr>
        <w:spacing w:before="40" w:after="160" w:line="240" w:lineRule="auto"/>
      </w:pPr>
      <w:r>
        <w:rPr/>
        <w:t xml:space="preserve">句型 </w:t>
      </w:r>
      <w:r>
        <w:rPr>
          <w:b w:val="true"/>
        </w:rPr>
        <w:t xml:space="preserve">I usually ... at ...</w:t>
      </w:r>
      <w:r>
        <w:rPr/>
        <w:t xml:space="preserve"> 的正確運用。</w:t>
      </w:r>
    </w:p>
    <w:p>
      <w:pPr>
        <w:numPr>
          <w:ilvl w:val="0"/>
          <w:numId w:val="6"/>
        </w:numPr>
        <w:spacing w:before="40" w:after="160" w:line="240" w:lineRule="auto"/>
      </w:pPr>
      <w:r>
        <w:rPr/>
        <w:t xml:space="preserve">句型 </w:t>
      </w:r>
      <w:r>
        <w:rPr>
          <w:b w:val="true"/>
        </w:rPr>
        <w:t xml:space="preserve">We are going to ...</w:t>
      </w:r>
      <w:r>
        <w:rPr/>
        <w:t xml:space="preserve"> 表達簡單週末計劃。</w:t>
      </w:r>
    </w:p>
    <w:p>
      <w:pPr>
        <w:numPr>
          <w:ilvl w:val="0"/>
          <w:numId w:val="6"/>
        </w:numPr>
        <w:spacing w:before="40" w:after="160" w:line="240" w:lineRule="auto"/>
      </w:pPr>
      <w:r>
        <w:rPr/>
        <w:t xml:space="preserve">運用 first、then、next、finally 等詞語按次序介紹活動。</w:t>
      </w:r>
    </w:p>
    <w:p>
      <w:pPr>
        <w:numPr>
          <w:ilvl w:val="0"/>
          <w:numId w:val="6"/>
        </w:numPr>
        <w:spacing w:before="40" w:after="160" w:line="240" w:lineRule="auto"/>
      </w:pPr>
      <w:r>
        <w:rPr/>
        <w:t xml:space="preserve">在真實任務中整合時間、活動、地點和人物等資訊。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教學難點</w:t>
      </w:r>
    </w:p>
    <w:p>
      <w:pPr>
        <w:numPr>
          <w:ilvl w:val="0"/>
          <w:numId w:val="7"/>
        </w:numPr>
        <w:spacing w:before="40" w:after="160" w:line="240" w:lineRule="auto"/>
      </w:pPr>
      <w:r>
        <w:rPr/>
        <w:t xml:space="preserve">區分「日常習慣」和「將來計劃」的表達情境。</w:t>
      </w:r>
    </w:p>
    <w:p>
      <w:pPr>
        <w:numPr>
          <w:ilvl w:val="0"/>
          <w:numId w:val="7"/>
        </w:numPr>
        <w:spacing w:before="40" w:after="160" w:line="240" w:lineRule="auto"/>
      </w:pPr>
      <w:r>
        <w:rPr/>
        <w:t xml:space="preserve">正確處理第三人稱單數形式，如 gets、goes、watches、has。</w:t>
      </w:r>
    </w:p>
    <w:p>
      <w:pPr>
        <w:numPr>
          <w:ilvl w:val="0"/>
          <w:numId w:val="7"/>
        </w:numPr>
        <w:spacing w:before="40" w:after="160" w:line="240" w:lineRule="auto"/>
      </w:pPr>
      <w:r>
        <w:rPr/>
        <w:t xml:space="preserve">把零散的詞彙和句型組織成連貫的行程介紹。</w:t>
      </w:r>
    </w:p>
    <w:p>
      <w:pPr>
        <w:numPr>
          <w:ilvl w:val="0"/>
          <w:numId w:val="7"/>
        </w:numPr>
        <w:spacing w:before="40" w:after="160" w:line="240" w:lineRule="auto"/>
      </w:pPr>
      <w:r>
        <w:rPr/>
        <w:t xml:space="preserve">根據時間限制和活動需要，設計合理而不過於密集的旅程。</w:t>
      </w:r>
    </w:p>
    <w:p>
      <w:pPr>
        <w:numPr>
          <w:ilvl w:val="0"/>
          <w:numId w:val="7"/>
        </w:numPr>
        <w:spacing w:before="40" w:after="160" w:line="240" w:lineRule="auto"/>
      </w:pPr>
      <w:r>
        <w:rPr/>
        <w:t xml:space="preserve">在口頭展示時兼顧發音、語句完整性、表達次序及與聽眾的互動。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五、單元語言資源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1. 核心詞彙</w:t>
      </w:r>
    </w:p>
    <w:p>
      <w:pPr>
        <w:numPr>
          <w:ilvl w:val="0"/>
          <w:numId w:val="8"/>
        </w:numPr>
        <w:spacing w:before="40" w:after="160" w:line="240" w:lineRule="auto"/>
      </w:pPr>
      <w:r>
        <w:rPr/>
        <w:t xml:space="preserve">日常作息：get up、wash my face、have breakfast、go to school、have lunch、go home、do homework、go to bed</w:t>
      </w:r>
    </w:p>
    <w:p>
      <w:pPr>
        <w:numPr>
          <w:ilvl w:val="0"/>
          <w:numId w:val="8"/>
        </w:numPr>
        <w:spacing w:before="40" w:after="160" w:line="240" w:lineRule="auto"/>
      </w:pPr>
      <w:r>
        <w:rPr/>
        <w:t xml:space="preserve">週末活動：play football、ride a bike、watch a film、read books、visit a museum、go shopping、have a picnic、take photos</w:t>
      </w:r>
    </w:p>
    <w:p>
      <w:pPr>
        <w:numPr>
          <w:ilvl w:val="0"/>
          <w:numId w:val="8"/>
        </w:numPr>
        <w:spacing w:before="40" w:after="160" w:line="240" w:lineRule="auto"/>
      </w:pPr>
      <w:r>
        <w:rPr/>
        <w:t xml:space="preserve">科學館旅程：Science Centre、exhibition、show、experiment、ticket、lunch、rest、meet、leave、arrive</w:t>
      </w:r>
    </w:p>
    <w:p>
      <w:pPr>
        <w:numPr>
          <w:ilvl w:val="0"/>
          <w:numId w:val="8"/>
        </w:numPr>
        <w:spacing w:before="40" w:after="160" w:line="240" w:lineRule="auto"/>
      </w:pPr>
      <w:r>
        <w:rPr/>
        <w:t xml:space="preserve">時間與次序：at seven o’clock、at half past nine、at ten thirty、in the morning、at noon、in the afternoon、first、then、next、finally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2. 核心句型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I get up at seven o’clock.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I usually do my homework at four thirty.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What do you do at the weekend?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I usually visit my grandparents at the weekend.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What time do we leave?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We are going to leave at nine o’clock.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First, we are going to visit the exhibition.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Then, we are going to have lunch.</w:t>
      </w:r>
    </w:p>
    <w:p>
      <w:pPr>
        <w:numPr>
          <w:ilvl w:val="0"/>
          <w:numId w:val="9"/>
        </w:numPr>
        <w:spacing w:before="40" w:after="160" w:line="240" w:lineRule="auto"/>
      </w:pPr>
      <w:r>
        <w:rPr/>
        <w:t xml:space="preserve">Finally, we are going to go home.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3. 交際功能</w:t>
      </w:r>
    </w:p>
    <w:p>
      <w:pPr>
        <w:numPr>
          <w:ilvl w:val="0"/>
          <w:numId w:val="10"/>
        </w:numPr>
        <w:spacing w:before="40" w:after="160" w:line="240" w:lineRule="auto"/>
      </w:pPr>
      <w:r>
        <w:rPr/>
        <w:t xml:space="preserve">詢問和回答日常作息：What time do you ...? I ... at ...</w:t>
      </w:r>
    </w:p>
    <w:p>
      <w:pPr>
        <w:numPr>
          <w:ilvl w:val="0"/>
          <w:numId w:val="10"/>
        </w:numPr>
        <w:spacing w:before="40" w:after="160" w:line="240" w:lineRule="auto"/>
      </w:pPr>
      <w:r>
        <w:rPr/>
        <w:t xml:space="preserve">詢問週末活動：What do you do at the weekend? I usually ...</w:t>
      </w:r>
    </w:p>
    <w:p>
      <w:pPr>
        <w:numPr>
          <w:ilvl w:val="0"/>
          <w:numId w:val="10"/>
        </w:numPr>
        <w:spacing w:before="40" w:after="160" w:line="240" w:lineRule="auto"/>
      </w:pPr>
      <w:r>
        <w:rPr/>
        <w:t xml:space="preserve">提出和確認計劃：Are we going to ...? Yes, we are. / No, we aren’t.</w:t>
      </w:r>
    </w:p>
    <w:p>
      <w:pPr>
        <w:numPr>
          <w:ilvl w:val="0"/>
          <w:numId w:val="10"/>
        </w:numPr>
        <w:spacing w:before="40" w:after="160" w:line="240" w:lineRule="auto"/>
      </w:pPr>
      <w:r>
        <w:rPr/>
        <w:t xml:space="preserve">表達建議：Let’s ... / We can ...</w:t>
      </w:r>
    </w:p>
    <w:p>
      <w:pPr>
        <w:numPr>
          <w:ilvl w:val="0"/>
          <w:numId w:val="10"/>
        </w:numPr>
        <w:spacing w:before="40" w:after="160" w:line="240" w:lineRule="auto"/>
      </w:pPr>
      <w:r>
        <w:rPr/>
        <w:t xml:space="preserve">表達簡單理由：It is interesting. / It is fun. / We can learn about science.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六、單元評價設計</w:t>
      </w:r>
    </w:p>
    <w:p>
      <w:pPr>
        <w:spacing w:before="40" w:after="160" w:line="240" w:lineRule="auto"/>
      </w:pPr>
      <w:r>
        <w:rPr/>
        <w:t xml:space="preserve">本單元採用「目標導向、任務驅動、過程與結果並重」的評價方式。評價不只關注學生最後能否完成一張海報，更關注學生能否在各課時逐步運用語言、修改計劃和與同伴合作。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1. 形成性評價</w:t>
      </w:r>
    </w:p>
    <w:p>
      <w:pPr>
        <w:numPr>
          <w:ilvl w:val="0"/>
          <w:numId w:val="11"/>
        </w:numPr>
        <w:spacing w:before="40" w:after="160" w:line="240" w:lineRule="auto"/>
      </w:pPr>
      <w:r>
        <w:rPr>
          <w:b w:val="true"/>
        </w:rPr>
        <w:t xml:space="preserve">詞彙與句型檢核</w:t>
      </w:r>
      <w:r>
        <w:rPr/>
        <w:t xml:space="preserve"> ：學生能否看圖說出活動，並用完整句子表達時間和活動。</w:t>
      </w:r>
    </w:p>
    <w:p>
      <w:pPr>
        <w:numPr>
          <w:ilvl w:val="0"/>
          <w:numId w:val="11"/>
        </w:numPr>
        <w:spacing w:before="40" w:after="160" w:line="240" w:lineRule="auto"/>
      </w:pPr>
      <w:r>
        <w:rPr>
          <w:b w:val="true"/>
        </w:rPr>
        <w:t xml:space="preserve">口語互動觀察</w:t>
      </w:r>
      <w:r>
        <w:rPr/>
        <w:t xml:space="preserve"> ：學生能否主動提問、回答和聆聽同伴。</w:t>
      </w:r>
    </w:p>
    <w:p>
      <w:pPr>
        <w:numPr>
          <w:ilvl w:val="0"/>
          <w:numId w:val="11"/>
        </w:numPr>
        <w:spacing w:before="40" w:after="160" w:line="240" w:lineRule="auto"/>
      </w:pPr>
      <w:r>
        <w:rPr>
          <w:b w:val="true"/>
        </w:rPr>
        <w:t xml:space="preserve">學習單檢查</w:t>
      </w:r>
      <w:r>
        <w:rPr/>
        <w:t xml:space="preserve"> ：教師檢查時間表、作息句子和計劃草稿，及時指出語法和次序問題。</w:t>
      </w:r>
    </w:p>
    <w:p>
      <w:pPr>
        <w:numPr>
          <w:ilvl w:val="0"/>
          <w:numId w:val="11"/>
        </w:numPr>
        <w:spacing w:before="40" w:after="160" w:line="240" w:lineRule="auto"/>
      </w:pPr>
      <w:r>
        <w:rPr>
          <w:b w:val="true"/>
        </w:rPr>
        <w:t xml:space="preserve">同伴互評</w:t>
      </w:r>
      <w:r>
        <w:rPr/>
        <w:t xml:space="preserve"> ：學生使用簡單檢核表，檢查同伴是否有時間、活動和完整句子。</w:t>
      </w:r>
    </w:p>
    <w:p>
      <w:pPr>
        <w:numPr>
          <w:ilvl w:val="0"/>
          <w:numId w:val="11"/>
        </w:numPr>
        <w:spacing w:before="40" w:after="160" w:line="240" w:lineRule="auto"/>
      </w:pPr>
      <w:r>
        <w:rPr>
          <w:b w:val="true"/>
        </w:rPr>
        <w:t xml:space="preserve">自我反思</w:t>
      </w:r>
      <w:r>
        <w:rPr/>
        <w:t xml:space="preserve"> ：學生在課末以「我已做到／我仍要努力」勾選方式記錄學習進度。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2. 終結性評價任務</w:t>
      </w:r>
    </w:p>
    <w:p>
      <w:pPr>
        <w:spacing w:before="40" w:after="160" w:line="240" w:lineRule="auto"/>
      </w:pPr>
      <w:r>
        <w:rPr>
          <w:b w:val="true"/>
        </w:rPr>
        <w:t xml:space="preserve">任務名稱：Our Weekend Science Centre Trip 我們的週末科學館之旅</w:t>
      </w:r>
    </w:p>
    <w:p>
      <w:pPr>
        <w:spacing w:before="40" w:after="160" w:line="240" w:lineRule="auto"/>
      </w:pPr>
      <w:r>
        <w:rPr/>
        <w:t xml:space="preserve">四人一組，設計一份半日或一日週末科學館之旅計劃，並製作行程表或海報。成果必須包括：</w:t>
      </w:r>
    </w:p>
    <w:p>
      <w:pPr>
        <w:numPr>
          <w:ilvl w:val="0"/>
          <w:numId w:val="12"/>
        </w:numPr>
        <w:spacing w:before="40" w:after="160" w:line="240" w:lineRule="auto"/>
      </w:pPr>
      <w:r>
        <w:rPr/>
        <w:t xml:space="preserve">出發時間及集合安排；</w:t>
      </w:r>
    </w:p>
    <w:p>
      <w:pPr>
        <w:numPr>
          <w:ilvl w:val="0"/>
          <w:numId w:val="12"/>
        </w:numPr>
        <w:spacing w:before="40" w:after="160" w:line="240" w:lineRule="auto"/>
      </w:pPr>
      <w:r>
        <w:rPr/>
        <w:t xml:space="preserve">至少三項科學館或相關活動；</w:t>
      </w:r>
    </w:p>
    <w:p>
      <w:pPr>
        <w:numPr>
          <w:ilvl w:val="0"/>
          <w:numId w:val="12"/>
        </w:numPr>
        <w:spacing w:before="40" w:after="160" w:line="240" w:lineRule="auto"/>
      </w:pPr>
      <w:r>
        <w:rPr/>
        <w:t xml:space="preserve">午餐或休息安排；</w:t>
      </w:r>
    </w:p>
    <w:p>
      <w:pPr>
        <w:numPr>
          <w:ilvl w:val="0"/>
          <w:numId w:val="12"/>
        </w:numPr>
        <w:spacing w:before="40" w:after="160" w:line="240" w:lineRule="auto"/>
      </w:pPr>
      <w:r>
        <w:rPr/>
        <w:t xml:space="preserve">返程時間；</w:t>
      </w:r>
    </w:p>
    <w:p>
      <w:pPr>
        <w:numPr>
          <w:ilvl w:val="0"/>
          <w:numId w:val="12"/>
        </w:numPr>
        <w:spacing w:before="40" w:after="160" w:line="240" w:lineRule="auto"/>
      </w:pPr>
      <w:r>
        <w:rPr/>
        <w:t xml:space="preserve">至少五句英文介紹；</w:t>
      </w:r>
    </w:p>
    <w:p>
      <w:pPr>
        <w:numPr>
          <w:ilvl w:val="0"/>
          <w:numId w:val="12"/>
        </w:numPr>
        <w:spacing w:before="40" w:after="160" w:line="240" w:lineRule="auto"/>
      </w:pPr>
      <w:r>
        <w:rPr/>
        <w:t xml:space="preserve">至少使用一次 first、then、next 或 finally；</w:t>
      </w:r>
    </w:p>
    <w:p>
      <w:pPr>
        <w:numPr>
          <w:ilvl w:val="0"/>
          <w:numId w:val="12"/>
        </w:numPr>
        <w:spacing w:before="40" w:after="160" w:line="240" w:lineRule="auto"/>
      </w:pPr>
      <w:r>
        <w:rPr/>
        <w:t xml:space="preserve">每位組員至少負責一項工作，並在展示中說出至少一句英文。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3. 評價規準</w:t>
      </w:r>
    </w:p>
    <w:tbl>
      <w:tblPr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autofit"/>
      </w:tblPr>
      <w:tblGrid>
        <w:gridCol/>
        <w:gridCol/>
        <w:gridCol/>
        <w:gridCol/>
        <w:gridCol/>
      </w:tblGrid>
      <w:tr>
        <w:trPr/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評價維度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4級：表現優良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3級：達到要求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2級：部分達到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1級：仍需支援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語言準確度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詞彙、時間及句型運用準確，句子完整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大部分表達正確，偶有小錯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錯誤較多，需要提示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難以獨立完成句子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內容完整度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包含出發、活動、休息、用餐及返程安排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包含大部分必要內容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缺少兩項或以上內容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行程內容很少或不完整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行程合理性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時間先後清晰，安排合理且考慮休息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基本合理，只有少量安排需修改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時間或活動安排有明顯問題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行程缺乏次序或不可行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口語表達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發音清楚、語速合適，能與聽眾互動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能清楚說出主要內容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需要較多提示才能完成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未能完成主要介紹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合作與創意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分工明確，互相支持，設計有創意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能合作完成任務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合作不平均，需教師協助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未能有效合作</w:t>
            </w:r>
          </w:p>
        </w:tc>
      </w:tr>
    </w:tbl>
    <w:p>
      <w:pPr>
        <w:spacing w:before="40" w:after="160" w:line="240" w:lineRule="auto"/>
      </w:pPr>
      <w:r>
        <w:rPr/>
        <w:t xml:space="preserve">建議總分：20分。教師可按學校需要換算為平時分或學習表現等級，不必拘泥於固定比例。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七、四課時活動安排</w:t>
      </w:r>
    </w:p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第一課時：My Day 我的日常作息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課時目標</w:t>
      </w:r>
    </w:p>
    <w:p>
      <w:pPr>
        <w:numPr>
          <w:ilvl w:val="0"/>
          <w:numId w:val="13"/>
        </w:numPr>
        <w:spacing w:before="40" w:after="160" w:line="240" w:lineRule="auto"/>
      </w:pPr>
      <w:r>
        <w:rPr/>
        <w:t xml:space="preserve">認識並運用8至10個日常作息詞語。</w:t>
      </w:r>
    </w:p>
    <w:p>
      <w:pPr>
        <w:numPr>
          <w:ilvl w:val="0"/>
          <w:numId w:val="13"/>
        </w:numPr>
        <w:spacing w:before="40" w:after="160" w:line="240" w:lineRule="auto"/>
      </w:pPr>
      <w:r>
        <w:rPr/>
        <w:t xml:space="preserve">能聽懂並說出整點和半點時間。</w:t>
      </w:r>
    </w:p>
    <w:p>
      <w:pPr>
        <w:numPr>
          <w:ilvl w:val="0"/>
          <w:numId w:val="13"/>
        </w:numPr>
        <w:spacing w:before="40" w:after="160" w:line="240" w:lineRule="auto"/>
      </w:pPr>
      <w:r>
        <w:rPr/>
        <w:t xml:space="preserve">能用 </w:t>
      </w:r>
      <w:r>
        <w:rPr>
          <w:b w:val="true"/>
        </w:rPr>
        <w:t xml:space="preserve">I ... at ...</w:t>
      </w:r>
      <w:r>
        <w:rPr/>
        <w:t xml:space="preserve"> 說出至少4句自己的日常作息。</w:t>
      </w:r>
    </w:p>
    <w:p>
      <w:pPr>
        <w:numPr>
          <w:ilvl w:val="0"/>
          <w:numId w:val="13"/>
        </w:numPr>
        <w:spacing w:before="40" w:after="160" w:line="240" w:lineRule="auto"/>
      </w:pPr>
      <w:r>
        <w:rPr/>
        <w:t xml:space="preserve">初步認識本單元的真實任務：計劃週末科學館之旅。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教學準備</w:t>
      </w:r>
    </w:p>
    <w:p>
      <w:pPr>
        <w:spacing w:before="40" w:after="160" w:line="240" w:lineRule="auto"/>
      </w:pPr>
      <w:r>
        <w:rPr/>
        <w:t xml:space="preserve">作息圖片卡、時間卡、詞語卡、教師作息示例、學習單、投影設備。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活動流程</w:t>
      </w:r>
    </w:p>
    <w:tbl>
      <w:tblPr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autofit"/>
      </w:tblPr>
      <w:tblGrid>
        <w:gridCol/>
        <w:gridCol/>
        <w:gridCol/>
        <w:gridCol/>
        <w:gridCol/>
      </w:tblGrid>
      <w:tr>
        <w:trPr/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教學環節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時間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教師活動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學生活動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評價與支援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情境導入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5分鐘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展示教師一天的圖片，提問「What do I do at seven o’clock?」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觀察圖片，猜測教師的作息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以圖片和動作支援理解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詞彙呈現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10分鐘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以圖片、動作和聲音教學 get up、have breakfast、go to school 等詞語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跟讀、做動作、快速指認圖片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檢查發音和詞義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時間表達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8分鐘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複習整點、半點，示範 at seven o’clock、at half past seven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讀時間卡，將時間與活動配對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對有困難學生提供數字時鐘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作息排序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8分鐘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發放圖片卡，要求學生按一天順序排列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小組合作排序並朗讀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觀察是否理解先後次序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兩人問答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8分鐘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示範 What time do you get up? I get up at ...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兩人互相訪問，完成「My Day」表格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句型框架：I ___ at ___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任務預告與小結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4分鐘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引出週末科學館之旅，說明後續要設計行程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分享自己最想參加的活動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以口頭問答檢核重點</w:t>
            </w:r>
          </w:p>
        </w:tc>
      </w:tr>
    </w:tbl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課堂產出</w:t>
      </w:r>
    </w:p>
    <w:p>
      <w:pPr>
        <w:spacing w:before="40" w:after="160" w:line="240" w:lineRule="auto"/>
      </w:pPr>
      <w:r>
        <w:rPr/>
        <w:t xml:space="preserve">完成一張「My Day」作息表，並說出至少4句完整英文句子。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課後作業</w:t>
      </w:r>
    </w:p>
    <w:p>
      <w:pPr>
        <w:spacing w:before="40" w:after="160" w:line="240" w:lineRule="auto"/>
      </w:pPr>
      <w:r>
        <w:rPr/>
        <w:t xml:space="preserve">畫出自己的「My Day」時間軸，寫出4至5句英文句子，例如：</w:t>
      </w:r>
    </w:p>
    <w:p>
      <w:pPr>
        <w:numPr>
          <w:ilvl w:val="0"/>
          <w:numId w:val="14"/>
        </w:numPr>
        <w:spacing w:before="40" w:after="160" w:line="240" w:lineRule="auto"/>
      </w:pPr>
      <w:r>
        <w:rPr/>
        <w:t xml:space="preserve">I get up at seven o’clock.</w:t>
      </w:r>
    </w:p>
    <w:p>
      <w:pPr>
        <w:numPr>
          <w:ilvl w:val="0"/>
          <w:numId w:val="14"/>
        </w:numPr>
        <w:spacing w:before="40" w:after="160" w:line="240" w:lineRule="auto"/>
      </w:pPr>
      <w:r>
        <w:rPr/>
        <w:t xml:space="preserve">I have breakfast at half past seven.</w:t>
      </w:r>
    </w:p>
    <w:p>
      <w:pPr>
        <w:numPr>
          <w:ilvl w:val="0"/>
          <w:numId w:val="14"/>
        </w:numPr>
        <w:spacing w:before="40" w:after="160" w:line="240" w:lineRule="auto"/>
      </w:pPr>
      <w:r>
        <w:rPr/>
        <w:t xml:space="preserve">I go home at four o’clock.</w:t>
      </w:r>
    </w:p>
    <w:p>
      <w:pPr>
        <w:numPr>
          <w:ilvl w:val="0"/>
          <w:numId w:val="14"/>
        </w:numPr>
        <w:spacing w:before="40" w:after="160" w:line="240" w:lineRule="auto"/>
      </w:pPr>
      <w:r>
        <w:rPr/>
        <w:t xml:space="preserve">I go to bed at nine o’clock.</w:t>
      </w:r>
    </w:p>
    <w:p>
      <w:pPr>
        <w:spacing w:before="40" w:after="160" w:line="240" w:lineRule="auto"/>
      </w:pPr>
      <w:r>
        <w:rPr/>
        <w:t xml:space="preserve">能力較高的學生可增加兩句；需要支援的學生可使用教師提供的句型框架完成。</w:t>
      </w:r>
    </w:p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第二課時：My Weekend 我的週末活動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課時目標</w:t>
      </w:r>
    </w:p>
    <w:p>
      <w:pPr>
        <w:numPr>
          <w:ilvl w:val="0"/>
          <w:numId w:val="15"/>
        </w:numPr>
        <w:spacing w:before="40" w:after="160" w:line="240" w:lineRule="auto"/>
      </w:pPr>
      <w:r>
        <w:rPr/>
        <w:t xml:space="preserve">認識並運用週末活動詞語。</w:t>
      </w:r>
    </w:p>
    <w:p>
      <w:pPr>
        <w:numPr>
          <w:ilvl w:val="0"/>
          <w:numId w:val="15"/>
        </w:numPr>
        <w:spacing w:before="40" w:after="160" w:line="240" w:lineRule="auto"/>
      </w:pPr>
      <w:r>
        <w:rPr/>
        <w:t xml:space="preserve">能用 </w:t>
      </w:r>
      <w:r>
        <w:rPr>
          <w:b w:val="true"/>
        </w:rPr>
        <w:t xml:space="preserve">I usually ... at the weekend</w:t>
      </w:r>
      <w:r>
        <w:rPr/>
        <w:t xml:space="preserve"> 描述週末常態活動。</w:t>
      </w:r>
    </w:p>
    <w:p>
      <w:pPr>
        <w:numPr>
          <w:ilvl w:val="0"/>
          <w:numId w:val="15"/>
        </w:numPr>
        <w:spacing w:before="40" w:after="160" w:line="240" w:lineRule="auto"/>
      </w:pPr>
      <w:r>
        <w:rPr/>
        <w:t xml:space="preserve">能初步區分「平日作息」和「週末活動」。</w:t>
      </w:r>
    </w:p>
    <w:p>
      <w:pPr>
        <w:numPr>
          <w:ilvl w:val="0"/>
          <w:numId w:val="15"/>
        </w:numPr>
        <w:spacing w:before="40" w:after="160" w:line="240" w:lineRule="auto"/>
      </w:pPr>
      <w:r>
        <w:rPr/>
        <w:t xml:space="preserve">能在訪問活動中主動提問和回答。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教學準備</w:t>
      </w:r>
    </w:p>
    <w:p>
      <w:pPr>
        <w:spacing w:before="40" w:after="160" w:line="240" w:lineRule="auto"/>
      </w:pPr>
      <w:r>
        <w:rPr/>
        <w:t xml:space="preserve">週末活動圖片、詞語卡、句型條、簡短閱讀材料、訪問表、紅綠牌。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活動流程</w:t>
      </w:r>
    </w:p>
    <w:tbl>
      <w:tblPr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autofit"/>
      </w:tblPr>
      <w:tblGrid>
        <w:gridCol/>
        <w:gridCol/>
        <w:gridCol/>
        <w:gridCol/>
        <w:gridCol/>
      </w:tblGrid>
      <w:tr>
        <w:trPr/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教學環節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時間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教師活動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學生活動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評價與支援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作息回顧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5分鐘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以時間卡進行「作息接龍」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依次說出活動和時間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鼓勵完整句子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週末情境導入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5分鐘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展示週末活動圖片，提問 What do you do at the weekend?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觀察圖片並猜活動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用實物或圖片降低理解難度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詞彙學習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10分鐘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教學 play football、read books、visit a museum 等詞語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跟讀、分類、做配對遊戲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檢查詞義和發音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句型操練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8分鐘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示範 I usually ride a bike at the weekend.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以詞語卡替換練習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提供 I usually ___ at the weekend.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班級訪問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10分鐘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示範訪問流程，提醒學生聆聽同伴答案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走訪3位同學，記錄其週末活動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評價提問、回答和記錄能力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小組整理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4分鐘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引導學生找出小組最受歡迎的活動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分類並簡單匯報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鼓勵使用 We usually ...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小結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3分鐘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概括平日和週末的不同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完成出口卡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每人寫或說一句週末活動</w:t>
            </w:r>
          </w:p>
        </w:tc>
      </w:tr>
    </w:tbl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課堂產出</w:t>
      </w:r>
    </w:p>
    <w:p>
      <w:pPr>
        <w:spacing w:before="40" w:after="160" w:line="240" w:lineRule="auto"/>
      </w:pPr>
      <w:r>
        <w:rPr/>
        <w:t xml:space="preserve">完成「Weekend Survey」訪問表，並用2至3句英文匯報小組結果。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課後作業</w:t>
      </w:r>
    </w:p>
    <w:p>
      <w:pPr>
        <w:spacing w:before="40" w:after="160" w:line="240" w:lineRule="auto"/>
      </w:pPr>
      <w:r>
        <w:rPr/>
        <w:t xml:space="preserve">完成「My Saturday」小短文，寫5句左右描述星期六的活動。至少包括：</w:t>
      </w:r>
    </w:p>
    <w:p>
      <w:pPr>
        <w:numPr>
          <w:ilvl w:val="0"/>
          <w:numId w:val="16"/>
        </w:numPr>
        <w:spacing w:before="40" w:after="160" w:line="240" w:lineRule="auto"/>
      </w:pPr>
      <w:r>
        <w:rPr/>
        <w:t xml:space="preserve">一項早上的活動；</w:t>
      </w:r>
    </w:p>
    <w:p>
      <w:pPr>
        <w:numPr>
          <w:ilvl w:val="0"/>
          <w:numId w:val="16"/>
        </w:numPr>
        <w:spacing w:before="40" w:after="160" w:line="240" w:lineRule="auto"/>
      </w:pPr>
      <w:r>
        <w:rPr/>
        <w:t xml:space="preserve">一項下午的活動；</w:t>
      </w:r>
    </w:p>
    <w:p>
      <w:pPr>
        <w:numPr>
          <w:ilvl w:val="0"/>
          <w:numId w:val="16"/>
        </w:numPr>
        <w:spacing w:before="40" w:after="160" w:line="240" w:lineRule="auto"/>
      </w:pPr>
      <w:r>
        <w:rPr/>
        <w:t xml:space="preserve">一項晚上的活動；</w:t>
      </w:r>
    </w:p>
    <w:p>
      <w:pPr>
        <w:numPr>
          <w:ilvl w:val="0"/>
          <w:numId w:val="16"/>
        </w:numPr>
        <w:spacing w:before="40" w:after="160" w:line="240" w:lineRule="auto"/>
      </w:pPr>
      <w:r>
        <w:rPr/>
        <w:t xml:space="preserve">一個時間表達；</w:t>
      </w:r>
    </w:p>
    <w:p>
      <w:pPr>
        <w:numPr>
          <w:ilvl w:val="0"/>
          <w:numId w:val="16"/>
        </w:numPr>
        <w:spacing w:before="40" w:after="160" w:line="240" w:lineRule="auto"/>
      </w:pPr>
      <w:r>
        <w:rPr/>
        <w:t xml:space="preserve">一句自己最喜歡的活動。</w:t>
      </w:r>
    </w:p>
    <w:p>
      <w:pPr>
        <w:spacing w:before="40" w:after="160" w:line="240" w:lineRule="auto"/>
      </w:pPr>
      <w:r>
        <w:rPr/>
        <w:t xml:space="preserve">可配合圖片或時間軸完成。教師可提供詞語庫供需要支援的學生選用。</w:t>
      </w:r>
    </w:p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第三課時：Planning the Trip 計劃科學館之旅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課時目標</w:t>
      </w:r>
    </w:p>
    <w:p>
      <w:pPr>
        <w:numPr>
          <w:ilvl w:val="0"/>
          <w:numId w:val="17"/>
        </w:numPr>
        <w:spacing w:before="40" w:after="160" w:line="240" w:lineRule="auto"/>
      </w:pPr>
      <w:r>
        <w:rPr/>
        <w:t xml:space="preserve">理解 </w:t>
      </w:r>
      <w:r>
        <w:rPr>
          <w:b w:val="true"/>
        </w:rPr>
        <w:t xml:space="preserve">We are going to ...</w:t>
      </w:r>
      <w:r>
        <w:rPr/>
        <w:t xml:space="preserve"> 表達將來計劃的基本用法。</w:t>
      </w:r>
    </w:p>
    <w:p>
      <w:pPr>
        <w:numPr>
          <w:ilvl w:val="0"/>
          <w:numId w:val="17"/>
        </w:numPr>
        <w:spacing w:before="40" w:after="160" w:line="240" w:lineRule="auto"/>
      </w:pPr>
      <w:r>
        <w:rPr/>
        <w:t xml:space="preserve">能運用時間、活動和次序詞設計週末科學館行程。</w:t>
      </w:r>
    </w:p>
    <w:p>
      <w:pPr>
        <w:numPr>
          <w:ilvl w:val="0"/>
          <w:numId w:val="17"/>
        </w:numPr>
        <w:spacing w:before="40" w:after="160" w:line="240" w:lineRule="auto"/>
      </w:pPr>
      <w:r>
        <w:rPr/>
        <w:t xml:space="preserve">能在小組中討論、提出建議並作出共同決定。</w:t>
      </w:r>
    </w:p>
    <w:p>
      <w:pPr>
        <w:numPr>
          <w:ilvl w:val="0"/>
          <w:numId w:val="17"/>
        </w:numPr>
        <w:spacing w:before="40" w:after="160" w:line="240" w:lineRule="auto"/>
      </w:pPr>
      <w:r>
        <w:rPr/>
        <w:t xml:space="preserve">完成小組行程計劃初稿。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教學準備</w:t>
      </w:r>
    </w:p>
    <w:p>
      <w:pPr>
        <w:spacing w:before="40" w:after="160" w:line="240" w:lineRule="auto"/>
      </w:pPr>
      <w:r>
        <w:rPr/>
        <w:t xml:space="preserve">澳門科學館情境圖片或教師自製介紹卡、開放時間卡、活動卡、時間軸、行程表模板、角色卡。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活動流程</w:t>
      </w:r>
    </w:p>
    <w:tbl>
      <w:tblPr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autofit"/>
      </w:tblPr>
      <w:tblGrid>
        <w:gridCol/>
        <w:gridCol/>
        <w:gridCol/>
        <w:gridCol/>
        <w:gridCol/>
      </w:tblGrid>
      <w:tr>
        <w:trPr/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教學環節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時間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教師活動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學生活動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評價與支援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情境導入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6分鐘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出示科學館之旅任務：We are going to plan a weekend trip.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觀看情境圖片，說出想參加的活動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激活前兩課詞彙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語言對比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8分鐘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對比 I usually visit ... 與 We are going to visit ...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判斷句子是習慣還是計劃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使用顏色標記不同時間概念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句型建構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8分鐘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示範 What time do we leave? We are going to leave at ...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以句型卡進行問答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為學生提供句子重組卡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旅程條件閱讀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6分鐘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提供簡化資訊：集合時間、參觀活動、午餐、休息、返程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閱讀並圈出重要時間及活動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需要支援者使用圖示版材料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小組設計初稿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12分鐘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按角色分組：時間管理員、活動選擇員、記錄員、發言人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討論並完成行程表初稿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教師巡視，檢查時間先後和句型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同伴檢查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3分鐘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提供三項檢核：有時間嗎？有休息嗎？有次序嗎？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交換草稿並提出一項建議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使用簡單英語或中文給意見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小結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2分鐘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說明下節課將完善海報並展示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整理材料，確認分工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記錄個人展示任務</w:t>
            </w:r>
          </w:p>
        </w:tc>
      </w:tr>
    </w:tbl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小組行程表必須包括</w:t>
      </w:r>
    </w:p>
    <w:p>
      <w:pPr>
        <w:numPr>
          <w:ilvl w:val="0"/>
          <w:numId w:val="18"/>
        </w:numPr>
        <w:spacing w:before="40" w:after="160" w:line="240" w:lineRule="auto"/>
      </w:pPr>
      <w:r>
        <w:rPr/>
        <w:t xml:space="preserve">集合及出發時間；</w:t>
      </w:r>
    </w:p>
    <w:p>
      <w:pPr>
        <w:numPr>
          <w:ilvl w:val="0"/>
          <w:numId w:val="18"/>
        </w:numPr>
        <w:spacing w:before="40" w:after="160" w:line="240" w:lineRule="auto"/>
      </w:pPr>
      <w:r>
        <w:rPr/>
        <w:t xml:space="preserve">至少三個活動；</w:t>
      </w:r>
    </w:p>
    <w:p>
      <w:pPr>
        <w:numPr>
          <w:ilvl w:val="0"/>
          <w:numId w:val="18"/>
        </w:numPr>
        <w:spacing w:before="40" w:after="160" w:line="240" w:lineRule="auto"/>
      </w:pPr>
      <w:r>
        <w:rPr/>
        <w:t xml:space="preserve">午餐或休息時間；</w:t>
      </w:r>
    </w:p>
    <w:p>
      <w:pPr>
        <w:numPr>
          <w:ilvl w:val="0"/>
          <w:numId w:val="18"/>
        </w:numPr>
        <w:spacing w:before="40" w:after="160" w:line="240" w:lineRule="auto"/>
      </w:pPr>
      <w:r>
        <w:rPr/>
        <w:t xml:space="preserve">返程時間；</w:t>
      </w:r>
    </w:p>
    <w:p>
      <w:pPr>
        <w:numPr>
          <w:ilvl w:val="0"/>
          <w:numId w:val="18"/>
        </w:numPr>
        <w:spacing w:before="40" w:after="160" w:line="240" w:lineRule="auto"/>
      </w:pPr>
      <w:r>
        <w:rPr/>
        <w:t xml:space="preserve">至少四句英文句子；</w:t>
      </w:r>
    </w:p>
    <w:p>
      <w:pPr>
        <w:numPr>
          <w:ilvl w:val="0"/>
          <w:numId w:val="18"/>
        </w:numPr>
        <w:spacing w:before="40" w:after="160" w:line="240" w:lineRule="auto"/>
      </w:pPr>
      <w:r>
        <w:rPr/>
        <w:t xml:space="preserve">至少兩個次序詞。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課後作業</w:t>
      </w:r>
    </w:p>
    <w:p>
      <w:pPr>
        <w:spacing w:before="40" w:after="160" w:line="240" w:lineRule="auto"/>
      </w:pPr>
      <w:r>
        <w:rPr/>
        <w:t xml:space="preserve">各組完成行程表初稿的個人負責部分：</w:t>
      </w:r>
    </w:p>
    <w:p>
      <w:pPr>
        <w:numPr>
          <w:ilvl w:val="0"/>
          <w:numId w:val="19"/>
        </w:numPr>
        <w:spacing w:before="40" w:after="160" w:line="240" w:lineRule="auto"/>
      </w:pPr>
      <w:r>
        <w:rPr/>
        <w:t xml:space="preserve">時間管理員核對時間先後；</w:t>
      </w:r>
    </w:p>
    <w:p>
      <w:pPr>
        <w:numPr>
          <w:ilvl w:val="0"/>
          <w:numId w:val="19"/>
        </w:numPr>
        <w:spacing w:before="40" w:after="160" w:line="240" w:lineRule="auto"/>
      </w:pPr>
      <w:r>
        <w:rPr/>
        <w:t xml:space="preserve">活動選擇員補充活動名稱；</w:t>
      </w:r>
    </w:p>
    <w:p>
      <w:pPr>
        <w:numPr>
          <w:ilvl w:val="0"/>
          <w:numId w:val="19"/>
        </w:numPr>
        <w:spacing w:before="40" w:after="160" w:line="240" w:lineRule="auto"/>
      </w:pPr>
      <w:r>
        <w:rPr/>
        <w:t xml:space="preserve">記錄員修訂英文句子；</w:t>
      </w:r>
    </w:p>
    <w:p>
      <w:pPr>
        <w:numPr>
          <w:ilvl w:val="0"/>
          <w:numId w:val="19"/>
        </w:numPr>
        <w:spacing w:before="40" w:after="160" w:line="240" w:lineRule="auto"/>
      </w:pPr>
      <w:r>
        <w:rPr/>
        <w:t xml:space="preserve">發言人練習自己的展示句子。</w:t>
      </w:r>
    </w:p>
    <w:p>
      <w:pPr>
        <w:spacing w:before="40" w:after="160" w:line="240" w:lineRule="auto"/>
      </w:pPr>
      <w:r>
        <w:rPr/>
        <w:t xml:space="preserve">另外，每位學生查找或從教師提供的資料中選擇一項科學館活動，準備用一句英文說明，例如：It is interesting. / We can learn about space.</w:t>
      </w:r>
    </w:p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第四課時：Our Weekend Science Centre Trip 展示週末科學館之旅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課時目標</w:t>
      </w:r>
    </w:p>
    <w:p>
      <w:pPr>
        <w:numPr>
          <w:ilvl w:val="0"/>
          <w:numId w:val="20"/>
        </w:numPr>
        <w:spacing w:before="40" w:after="160" w:line="240" w:lineRule="auto"/>
      </w:pPr>
      <w:r>
        <w:rPr/>
        <w:t xml:space="preserve">完善小組週末科學館行程表或海報。</w:t>
      </w:r>
    </w:p>
    <w:p>
      <w:pPr>
        <w:numPr>
          <w:ilvl w:val="0"/>
          <w:numId w:val="20"/>
        </w:numPr>
        <w:spacing w:before="40" w:after="160" w:line="240" w:lineRule="auto"/>
      </w:pPr>
      <w:r>
        <w:rPr/>
        <w:t xml:space="preserve">能運用至少5句簡單英文介紹行程。</w:t>
      </w:r>
    </w:p>
    <w:p>
      <w:pPr>
        <w:numPr>
          <w:ilvl w:val="0"/>
          <w:numId w:val="20"/>
        </w:numPr>
        <w:spacing w:before="40" w:after="160" w:line="240" w:lineRule="auto"/>
      </w:pPr>
      <w:r>
        <w:rPr/>
        <w:t xml:space="preserve">能使用 first、then、next、finally 表達活動次序。</w:t>
      </w:r>
    </w:p>
    <w:p>
      <w:pPr>
        <w:numPr>
          <w:ilvl w:val="0"/>
          <w:numId w:val="20"/>
        </w:numPr>
        <w:spacing w:before="40" w:after="160" w:line="240" w:lineRule="auto"/>
      </w:pPr>
      <w:r>
        <w:rPr/>
        <w:t xml:space="preserve">能聆聽其他小組展示，提出一個簡單問題或給予一項回饋。</w:t>
      </w:r>
    </w:p>
    <w:p>
      <w:pPr>
        <w:numPr>
          <w:ilvl w:val="0"/>
          <w:numId w:val="20"/>
        </w:numPr>
        <w:spacing w:before="40" w:after="160" w:line="240" w:lineRule="auto"/>
      </w:pPr>
      <w:r>
        <w:rPr/>
        <w:t xml:space="preserve">透過自評和互評反思本單元學習成果。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教學準備</w:t>
      </w:r>
    </w:p>
    <w:p>
      <w:pPr>
        <w:spacing w:before="40" w:after="160" w:line="240" w:lineRule="auto"/>
      </w:pPr>
      <w:r>
        <w:rPr/>
        <w:t xml:space="preserve">小組行程草稿、海報紙或電子簡報模板、彩筆、評價表、展示句型卡、問題卡。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活動流程</w:t>
      </w:r>
    </w:p>
    <w:tbl>
      <w:tblPr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autofit"/>
      </w:tblPr>
      <w:tblGrid>
        <w:gridCol/>
        <w:gridCol/>
        <w:gridCol/>
        <w:gridCol/>
        <w:gridCol/>
      </w:tblGrid>
      <w:tr>
        <w:trPr/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教學環節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時間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教師活動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學生活動</w:t>
            </w:r>
          </w:p>
        </w:tc>
        <w:tc>
          <w:tcPr>
            <w:shd w:fill="CCCCCC"/>
            <w:vAlign w:val="center"/>
          </w:tcPr>
          <w:p>
            <w:pPr>
              <w:spacing w:after="0" w:line="240" w:lineRule="auto"/>
              <w:ind w:left="0" w:firstLine="0"/>
            </w:pPr>
            <w:r>
              <w:rPr>
                <w:rFonts/>
                <w:b/>
              </w:rPr>
              <w:t xml:space="preserve">評價與支援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展示準備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8分鐘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提醒成果要求和評分規準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完善時間、活動、圖片和句子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教師提供個別語言支援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小組排練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7分鐘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示範語音、眼神和交接方式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按角色排練，互相提示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使用展示檢核表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小組展示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18分鐘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組織各組發表，每組後保留簡短提問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展示行程，回答同伴問題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教師按五項規準評分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聽眾任務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4分鐘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發放聽眾回饋卡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每位學生記錄一個喜歡的安排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評價聆聽和理解能力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自評互評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5分鐘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引導學生完成「I can ...」自評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勾選目標並寫一項進步或努力方向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形成學習檔案</w:t>
            </w:r>
          </w:p>
        </w:tc>
      </w:tr>
      <w:tr>
        <w:trPr/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單元總結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3分鐘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回顧詞彙、時間、習慣和計劃表達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說出本單元最有用的一句英文</w:t>
            </w:r>
          </w:p>
        </w:tc>
        <w:tc>
          <w:tcPr>
            <w:vAlign w:val="center"/>
          </w:tcPr>
          <w:p>
            <w:pPr>
              <w:spacing w:after="0" w:line="240" w:lineRule="auto"/>
              <w:ind w:left="0" w:firstLine="0"/>
            </w:pPr>
            <w:r>
              <w:rPr/>
              <w:t xml:space="preserve">強化遷移到家庭生活</w:t>
            </w:r>
          </w:p>
        </w:tc>
      </w:tr>
    </w:tbl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展示語言支架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Hello, everyone. This is our weekend trip.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We are going to meet at nine o’clock.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First, we are going to visit the exhibition.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Then, we are going to watch a science show.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Next, we are going to have lunch and take a rest.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Finally, we are going to go home at four o’clock.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We like this plan because it is interesting and fun.</w:t>
      </w:r>
    </w:p>
    <w:p>
      <w:pPr>
        <w:numPr>
          <w:ilvl w:val="0"/>
          <w:numId w:val="21"/>
        </w:numPr>
        <w:spacing w:before="40" w:after="160" w:line="240" w:lineRule="auto"/>
      </w:pPr>
      <w:r>
        <w:rPr/>
        <w:t xml:space="preserve">Thank you. Do you have any questions?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課後作業</w:t>
      </w:r>
    </w:p>
    <w:p>
      <w:pPr>
        <w:spacing w:before="40" w:after="160" w:line="240" w:lineRule="auto"/>
      </w:pPr>
      <w:r>
        <w:rPr/>
        <w:t xml:space="preserve">完成「My Learning Card」：</w:t>
      </w:r>
    </w:p>
    <w:p>
      <w:pPr>
        <w:numPr>
          <w:ilvl w:val="0"/>
          <w:numId w:val="22"/>
        </w:numPr>
        <w:spacing w:before="40" w:after="160" w:line="240" w:lineRule="auto"/>
      </w:pPr>
      <w:r>
        <w:rPr/>
        <w:t xml:space="preserve">寫出本單元學會的3個活動詞語；</w:t>
      </w:r>
    </w:p>
    <w:p>
      <w:pPr>
        <w:numPr>
          <w:ilvl w:val="0"/>
          <w:numId w:val="22"/>
        </w:numPr>
        <w:spacing w:before="40" w:after="160" w:line="240" w:lineRule="auto"/>
      </w:pPr>
      <w:r>
        <w:rPr/>
        <w:t xml:space="preserve">寫出2個時間表達；</w:t>
      </w:r>
    </w:p>
    <w:p>
      <w:pPr>
        <w:numPr>
          <w:ilvl w:val="0"/>
          <w:numId w:val="22"/>
        </w:numPr>
        <w:spacing w:before="40" w:after="160" w:line="240" w:lineRule="auto"/>
      </w:pPr>
      <w:r>
        <w:rPr/>
        <w:t xml:space="preserve">寫出2句描述習慣的句子；</w:t>
      </w:r>
    </w:p>
    <w:p>
      <w:pPr>
        <w:numPr>
          <w:ilvl w:val="0"/>
          <w:numId w:val="22"/>
        </w:numPr>
        <w:spacing w:before="40" w:after="160" w:line="240" w:lineRule="auto"/>
      </w:pPr>
      <w:r>
        <w:rPr/>
        <w:t xml:space="preserve">寫出2句描述週末計劃的句子；</w:t>
      </w:r>
    </w:p>
    <w:p>
      <w:pPr>
        <w:numPr>
          <w:ilvl w:val="0"/>
          <w:numId w:val="22"/>
        </w:numPr>
        <w:spacing w:before="40" w:after="160" w:line="240" w:lineRule="auto"/>
      </w:pPr>
      <w:r>
        <w:rPr/>
        <w:t xml:space="preserve">把小組行程介紹讀給家人聽，請家人提出一項建議。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八、分層支援與照顧學習差異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對需要較多支援的學生</w:t>
      </w:r>
    </w:p>
    <w:p>
      <w:pPr>
        <w:numPr>
          <w:ilvl w:val="0"/>
          <w:numId w:val="23"/>
        </w:numPr>
        <w:spacing w:before="40" w:after="160" w:line="240" w:lineRule="auto"/>
      </w:pPr>
      <w:r>
        <w:rPr/>
        <w:t xml:space="preserve">提供圖片詞語卡、數字時鐘和句型框架。</w:t>
      </w:r>
    </w:p>
    <w:p>
      <w:pPr>
        <w:numPr>
          <w:ilvl w:val="0"/>
          <w:numId w:val="23"/>
        </w:numPr>
        <w:spacing w:before="40" w:after="160" w:line="240" w:lineRule="auto"/>
      </w:pPr>
      <w:r>
        <w:rPr/>
        <w:t xml:space="preserve">允許學生先以詞語或短句表達，再逐步擴展為完整句子。</w:t>
      </w:r>
    </w:p>
    <w:p>
      <w:pPr>
        <w:numPr>
          <w:ilvl w:val="0"/>
          <w:numId w:val="23"/>
        </w:numPr>
        <w:spacing w:before="40" w:after="160" w:line="240" w:lineRule="auto"/>
      </w:pPr>
      <w:r>
        <w:rPr/>
        <w:t xml:space="preserve">在小組中安排清晰、可完成的角色，例如貼圖、排序、讀出時間。</w:t>
      </w:r>
    </w:p>
    <w:p>
      <w:pPr>
        <w:numPr>
          <w:ilvl w:val="0"/>
          <w:numId w:val="23"/>
        </w:numPr>
        <w:spacing w:before="40" w:after="160" w:line="240" w:lineRule="auto"/>
      </w:pPr>
      <w:r>
        <w:rPr/>
        <w:t xml:space="preserve">以錄音、跟讀或兩人共同展示代替完全獨立的長篇發言。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對一般程度學生</w:t>
      </w:r>
    </w:p>
    <w:p>
      <w:pPr>
        <w:numPr>
          <w:ilvl w:val="0"/>
          <w:numId w:val="24"/>
        </w:numPr>
        <w:spacing w:before="40" w:after="160" w:line="240" w:lineRule="auto"/>
      </w:pPr>
      <w:r>
        <w:rPr/>
        <w:t xml:space="preserve">要求運用至少5句完整句子完成行程介紹。</w:t>
      </w:r>
    </w:p>
    <w:p>
      <w:pPr>
        <w:numPr>
          <w:ilvl w:val="0"/>
          <w:numId w:val="24"/>
        </w:numPr>
        <w:spacing w:before="40" w:after="160" w:line="240" w:lineRule="auto"/>
      </w:pPr>
      <w:r>
        <w:rPr/>
        <w:t xml:space="preserve">鼓勵使用first、then、next、finally組織內容。</w:t>
      </w:r>
    </w:p>
    <w:p>
      <w:pPr>
        <w:numPr>
          <w:ilvl w:val="0"/>
          <w:numId w:val="24"/>
        </w:numPr>
        <w:spacing w:before="40" w:after="160" w:line="240" w:lineRule="auto"/>
      </w:pPr>
      <w:r>
        <w:rPr/>
        <w:t xml:space="preserve">在訪問和小組討論中主動提問及回答。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對能力較高的學生</w:t>
      </w:r>
    </w:p>
    <w:p>
      <w:pPr>
        <w:numPr>
          <w:ilvl w:val="0"/>
          <w:numId w:val="25"/>
        </w:numPr>
        <w:spacing w:before="40" w:after="160" w:line="240" w:lineRule="auto"/>
      </w:pPr>
      <w:r>
        <w:rPr/>
        <w:t xml:space="preserve">加入簡單理由或建議，例如 We are going to visit the space exhibition because it is interesting.</w:t>
      </w:r>
    </w:p>
    <w:p>
      <w:pPr>
        <w:numPr>
          <w:ilvl w:val="0"/>
          <w:numId w:val="25"/>
        </w:numPr>
        <w:spacing w:before="40" w:after="160" w:line="240" w:lineRule="auto"/>
      </w:pPr>
      <w:r>
        <w:rPr/>
        <w:t xml:space="preserve">比較兩個行程方案，說出哪一個更合理。</w:t>
      </w:r>
    </w:p>
    <w:p>
      <w:pPr>
        <w:numPr>
          <w:ilvl w:val="0"/>
          <w:numId w:val="25"/>
        </w:numPr>
        <w:spacing w:before="40" w:after="160" w:line="240" w:lineRule="auto"/>
      </w:pPr>
      <w:r>
        <w:rPr/>
        <w:t xml:space="preserve">嘗試使用第三人稱單數描述同伴的日常作息。</w:t>
      </w:r>
    </w:p>
    <w:p>
      <w:pPr>
        <w:numPr>
          <w:ilvl w:val="0"/>
          <w:numId w:val="25"/>
        </w:numPr>
        <w:spacing w:before="40" w:after="160" w:line="240" w:lineRule="auto"/>
      </w:pPr>
      <w:r>
        <w:rPr/>
        <w:t xml:space="preserve">在展示後回答同伴提出的延伸問題。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九、家校及生活延伸</w:t>
      </w:r>
    </w:p>
    <w:p>
      <w:pPr>
        <w:numPr>
          <w:ilvl w:val="0"/>
          <w:numId w:val="26"/>
        </w:numPr>
        <w:spacing w:before="40" w:after="160" w:line="240" w:lineRule="auto"/>
      </w:pPr>
      <w:r>
        <w:rPr/>
        <w:t xml:space="preserve">鼓勵學生與家人討論一次週末出行，嘗試用英語說出其中兩項活動和時間。</w:t>
      </w:r>
    </w:p>
    <w:p>
      <w:pPr>
        <w:numPr>
          <w:ilvl w:val="0"/>
          <w:numId w:val="26"/>
        </w:numPr>
        <w:spacing w:before="40" w:after="160" w:line="240" w:lineRule="auto"/>
      </w:pPr>
      <w:r>
        <w:rPr/>
        <w:t xml:space="preserve">參考澳門本地公共文化或科普場館，讓學生明白英語學習可以服務於真實生活。</w:t>
      </w:r>
    </w:p>
    <w:p>
      <w:pPr>
        <w:numPr>
          <w:ilvl w:val="0"/>
          <w:numId w:val="26"/>
        </w:numPr>
        <w:spacing w:before="40" w:after="160" w:line="240" w:lineRule="auto"/>
      </w:pPr>
      <w:r>
        <w:rPr/>
        <w:t xml:space="preserve">提醒學生外出時遵守集合時間、公共秩序和安全規則。</w:t>
      </w:r>
    </w:p>
    <w:p>
      <w:pPr>
        <w:numPr>
          <w:ilvl w:val="0"/>
          <w:numId w:val="26"/>
        </w:numPr>
        <w:spacing w:before="40" w:after="160" w:line="240" w:lineRule="auto"/>
      </w:pPr>
      <w:r>
        <w:rPr/>
        <w:t xml:space="preserve">如學校安排實地參觀，可把小組行程表轉化為實際出行前的準備任務。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十、單元學習成果檢核表</w:t>
      </w:r>
    </w:p>
    <w:p>
      <w:pPr>
        <w:spacing w:before="40" w:after="160" w:line="240" w:lineRule="auto"/>
      </w:pPr>
      <w:r>
        <w:rPr/>
        <w:t xml:space="preserve">學生完成單元後，能否做到以下各項？</w:t>
      </w:r>
    </w:p>
    <w:p>
      <w:pPr>
        <w:numPr>
          <w:ilvl w:val="0"/>
          <w:numId w:val="27"/>
        </w:numPr>
        <w:spacing w:before="40" w:after="160" w:line="240" w:lineRule="auto"/>
      </w:pPr>
      <w:r>
        <w:rPr/>
        <w:t xml:space="preserve"/>
      </w:r>
      <w:r>
        <w:rPr/>
        <w:t xml:space="preserve"> 我能說出至少8個日常作息或週末活動詞語。</w:t>
      </w:r>
    </w:p>
    <w:p>
      <w:pPr>
        <w:numPr>
          <w:ilvl w:val="0"/>
          <w:numId w:val="27"/>
        </w:numPr>
        <w:spacing w:before="40" w:after="160" w:line="240" w:lineRule="auto"/>
      </w:pPr>
      <w:r>
        <w:rPr/>
        <w:t xml:space="preserve"/>
      </w:r>
      <w:r>
        <w:rPr/>
        <w:t xml:space="preserve"> 我能用英語說出活動時間。</w:t>
      </w:r>
    </w:p>
    <w:p>
      <w:pPr>
        <w:numPr>
          <w:ilvl w:val="0"/>
          <w:numId w:val="27"/>
        </w:numPr>
        <w:spacing w:before="40" w:after="160" w:line="240" w:lineRule="auto"/>
      </w:pPr>
      <w:r>
        <w:rPr/>
        <w:t xml:space="preserve"/>
      </w:r>
      <w:r>
        <w:rPr/>
        <w:t xml:space="preserve"> 我能用 I usually ... 描述自己的習慣。</w:t>
      </w:r>
    </w:p>
    <w:p>
      <w:pPr>
        <w:numPr>
          <w:ilvl w:val="0"/>
          <w:numId w:val="27"/>
        </w:numPr>
        <w:spacing w:before="40" w:after="160" w:line="240" w:lineRule="auto"/>
      </w:pPr>
      <w:r>
        <w:rPr/>
        <w:t xml:space="preserve"/>
      </w:r>
      <w:r>
        <w:rPr/>
        <w:t xml:space="preserve"> 我能用 We are going to ... 描述週末計劃。</w:t>
      </w:r>
    </w:p>
    <w:p>
      <w:pPr>
        <w:numPr>
          <w:ilvl w:val="0"/>
          <w:numId w:val="27"/>
        </w:numPr>
        <w:spacing w:before="40" w:after="160" w:line="240" w:lineRule="auto"/>
      </w:pPr>
      <w:r>
        <w:rPr/>
        <w:t xml:space="preserve"/>
      </w:r>
      <w:r>
        <w:rPr/>
        <w:t xml:space="preserve"> 我能用 first、then、next、finally 說出活動次序。</w:t>
      </w:r>
    </w:p>
    <w:p>
      <w:pPr>
        <w:numPr>
          <w:ilvl w:val="0"/>
          <w:numId w:val="27"/>
        </w:numPr>
        <w:spacing w:before="40" w:after="160" w:line="240" w:lineRule="auto"/>
      </w:pPr>
      <w:r>
        <w:rPr/>
        <w:t xml:space="preserve"/>
      </w:r>
      <w:r>
        <w:rPr/>
        <w:t xml:space="preserve"> 我能與同伴合作完成一份行程表。</w:t>
      </w:r>
    </w:p>
    <w:p>
      <w:pPr>
        <w:numPr>
          <w:ilvl w:val="0"/>
          <w:numId w:val="27"/>
        </w:numPr>
        <w:spacing w:before="40" w:after="160" w:line="240" w:lineRule="auto"/>
      </w:pPr>
      <w:r>
        <w:rPr/>
        <w:t xml:space="preserve"/>
      </w:r>
      <w:r>
        <w:rPr/>
        <w:t xml:space="preserve"> 我能用至少5句英文介紹週末科學館之旅。</w:t>
      </w:r>
    </w:p>
    <w:p>
      <w:pPr>
        <w:numPr>
          <w:ilvl w:val="0"/>
          <w:numId w:val="27"/>
        </w:numPr>
        <w:spacing w:before="40" w:after="160" w:line="240" w:lineRule="auto"/>
      </w:pPr>
      <w:r>
        <w:rPr/>
        <w:t xml:space="preserve"/>
      </w:r>
      <w:r>
        <w:rPr/>
        <w:t xml:space="preserve"> 我能聆聽別人的介紹，並提出問題或給予回饋。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十一、教師課後反思建議</w:t>
      </w:r>
    </w:p>
    <w:p>
      <w:pPr>
        <w:numPr>
          <w:ilvl w:val="0"/>
          <w:numId w:val="28"/>
        </w:numPr>
        <w:spacing w:before="40" w:after="160" w:line="240" w:lineRule="auto"/>
      </w:pPr>
      <w:r>
        <w:rPr/>
        <w:t xml:space="preserve">學生是否能把時間表達與活動詞語正確結合？</w:t>
      </w:r>
    </w:p>
    <w:p>
      <w:pPr>
        <w:numPr>
          <w:ilvl w:val="0"/>
          <w:numId w:val="28"/>
        </w:numPr>
        <w:spacing w:before="40" w:after="160" w:line="240" w:lineRule="auto"/>
      </w:pPr>
      <w:r>
        <w:rPr/>
        <w:t xml:space="preserve">學生在一般現在時和週末計劃表達之間是否仍有混淆？</w:t>
      </w:r>
    </w:p>
    <w:p>
      <w:pPr>
        <w:numPr>
          <w:ilvl w:val="0"/>
          <w:numId w:val="28"/>
        </w:numPr>
        <w:spacing w:before="40" w:after="160" w:line="240" w:lineRule="auto"/>
      </w:pPr>
      <w:r>
        <w:rPr/>
        <w:t xml:space="preserve">真實情境是否有效促進學生主動使用英語？</w:t>
      </w:r>
    </w:p>
    <w:p>
      <w:pPr>
        <w:numPr>
          <w:ilvl w:val="0"/>
          <w:numId w:val="28"/>
        </w:numPr>
        <w:spacing w:before="40" w:after="160" w:line="240" w:lineRule="auto"/>
      </w:pPr>
      <w:r>
        <w:rPr/>
        <w:t xml:space="preserve">小組分工是否照顧不同能力學生的參與需要？</w:t>
      </w:r>
    </w:p>
    <w:p>
      <w:pPr>
        <w:numPr>
          <w:ilvl w:val="0"/>
          <w:numId w:val="28"/>
        </w:numPr>
        <w:spacing w:before="40" w:after="160" w:line="240" w:lineRule="auto"/>
      </w:pPr>
      <w:r>
        <w:rPr/>
        <w:t xml:space="preserve">哪些語言支架最有效？哪些詞語或句型需要在下一單元再循環？</w:t>
      </w:r>
    </w:p>
    <w:p>
      <w:pPr>
        <w:numPr>
          <w:ilvl w:val="0"/>
          <w:numId w:val="28"/>
        </w:numPr>
        <w:spacing w:before="40" w:after="160" w:line="240" w:lineRule="auto"/>
      </w:pPr>
      <w:r>
        <w:rPr/>
        <w:t xml:space="preserve">行程設計是否真正促進學生的排序、選擇、協商和表達能力？</w:t>
      </w:r>
    </w:p>
    <w:sectPr>
      <w:footerReference w:type="default" r:id="rId3"/>
      <w:pgSz w:w="11907" w:h="16840"/>
      <w:pgMar w:top="1021" w:right="1134" w:bottom="1418" w:left="1134" w:footer="992"/>
    </w:sectPr>
  </w:body>
</w:document>
</file>

<file path=word/footer.xml><?xml version="1.0" encoding="utf-8"?>
<w:ftr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after="0" w:line="240" w:lineRule="auto"/>
      <w:jc w:val="both"/>
    </w:pPr>
    <w:r>
      <w:rPr>
        <w:rFonts/>
        <w:color w:val="808080" w:themeColor="background1" w:themeShade="80"/>
        <w:spacing w:val="20"/>
        <w:sz w:val="18"/>
        <w:szCs w:val="18"/>
      </w:rPr>
      <w:t xml:space="preserve">飞象老师智能出品</w:t>
    </w:r>
    <w:r>
      <w:rPr>
        <w:rFonts/>
        <w:color w:val="808080" w:themeColor="background1" w:themeShade="80"/>
        <w:sz w:val="18"/>
        <w:szCs w:val="18"/>
      </w:rPr>
      <w:ptab w:alignment="right" w:relativeTo="margin" w:leader="none"/>
    </w:r>
    <w:r>
      <w:rPr>
        <w:rFonts/>
        <w:color w:val="808080" w:themeColor="background1" w:themeShade="80"/>
        <w:sz w:val="18"/>
        <w:szCs w:val="18"/>
      </w:rPr>
      <w:t xml:space="preserve">第 </w:t>
    </w:r>
    <w:r>
      <w:rPr>
        <w:rFonts/>
        <w:color w:val="808080" w:themeColor="background1" w:themeShade="80"/>
        <w:sz w:val="18"/>
        <w:szCs w:val="18"/>
      </w:rPr>
      <w:fldChar w:fldCharType="begin"/>
    </w:r>
    <w:r>
      <w:rPr>
        <w:rFonts/>
        <w:color w:val="808080" w:themeColor="background1" w:themeShade="80"/>
        <w:sz w:val="18"/>
        <w:szCs w:val="18"/>
      </w:rPr>
      <w:t>PAGE</w:t>
    </w:r>
    <w:r>
      <w:rPr>
        <w:rFonts/>
        <w:color w:val="808080" w:themeColor="background1" w:themeShade="80"/>
        <w:sz w:val="18"/>
        <w:szCs w:val="18"/>
      </w:rPr>
      <w:fldChar w:fldCharType="end"/>
    </w:r>
    <w:r>
      <w:rPr>
        <w:rFonts/>
        <w:color w:val="808080" w:themeColor="background1" w:themeShade="80"/>
        <w:sz w:val="18"/>
        <w:szCs w:val="18"/>
      </w:rPr>
      <w:t xml:space="preserve"> 页</w:t>
    </w:r>
  </w:p>
</w:ftr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">
    <w:lvl w:ilvl="0">
      <w:numFmt w:val="bullet"/>
      <w:suff w:val="space"/>
      <w:lvlText w:val="•"/>
      <w:lvlJc w:val="left"/>
      <w:pPr/>
    </w:lvl>
  </w:abstractNum>
  <w:abstractNum w:abstractNumId="3">
    <w:lvl w:ilvl="0">
      <w:numFmt w:val="bullet"/>
      <w:suff w:val="space"/>
      <w:lvlText w:val="•"/>
      <w:lvlJc w:val="left"/>
      <w:pPr/>
    </w:lvl>
  </w:abstractNum>
  <w:abstractNum w:abstractNumId="4">
    <w:lvl w:ilvl="0">
      <w:numFmt w:val="bullet"/>
      <w:suff w:val="space"/>
      <w:lvlText w:val="•"/>
      <w:lvlJc w:val="left"/>
      <w:pPr/>
    </w:lvl>
  </w:abstractNum>
  <w:abstractNum w:abstractNumId="5">
    <w:lvl w:ilvl="0">
      <w:numFmt w:val="bullet"/>
      <w:suff w:val="space"/>
      <w:lvlText w:val="•"/>
      <w:lvlJc w:val="left"/>
      <w:pPr/>
    </w:lvl>
  </w:abstractNum>
  <w:abstractNum w:abstractNumId="6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7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8">
    <w:lvl w:ilvl="0">
      <w:numFmt w:val="bullet"/>
      <w:suff w:val="space"/>
      <w:lvlText w:val="•"/>
      <w:lvlJc w:val="left"/>
      <w:pPr/>
    </w:lvl>
  </w:abstractNum>
  <w:abstractNum w:abstractNumId="9">
    <w:lvl w:ilvl="0">
      <w:numFmt w:val="bullet"/>
      <w:suff w:val="space"/>
      <w:lvlText w:val="•"/>
      <w:lvlJc w:val="left"/>
      <w:pPr/>
    </w:lvl>
  </w:abstractNum>
  <w:abstractNum w:abstractNumId="10">
    <w:lvl w:ilvl="0">
      <w:numFmt w:val="bullet"/>
      <w:suff w:val="space"/>
      <w:lvlText w:val="•"/>
      <w:lvlJc w:val="left"/>
      <w:pPr/>
    </w:lvl>
  </w:abstractNum>
  <w:abstractNum w:abstractNumId="11">
    <w:lvl w:ilvl="0">
      <w:numFmt w:val="bullet"/>
      <w:suff w:val="space"/>
      <w:lvlText w:val="•"/>
      <w:lvlJc w:val="left"/>
      <w:pPr/>
    </w:lvl>
  </w:abstractNum>
  <w:abstractNum w:abstractNumId="12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3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4">
    <w:lvl w:ilvl="0">
      <w:numFmt w:val="bullet"/>
      <w:suff w:val="space"/>
      <w:lvlText w:val="•"/>
      <w:lvlJc w:val="left"/>
      <w:pPr/>
    </w:lvl>
  </w:abstractNum>
  <w:abstractNum w:abstractNumId="15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6">
    <w:lvl w:ilvl="0">
      <w:numFmt w:val="bullet"/>
      <w:suff w:val="space"/>
      <w:lvlText w:val="•"/>
      <w:lvlJc w:val="left"/>
      <w:pPr/>
    </w:lvl>
  </w:abstractNum>
  <w:abstractNum w:abstractNumId="17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8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9">
    <w:lvl w:ilvl="0">
      <w:numFmt w:val="bullet"/>
      <w:suff w:val="space"/>
      <w:lvlText w:val="•"/>
      <w:lvlJc w:val="left"/>
      <w:pPr/>
    </w:lvl>
  </w:abstractNum>
  <w:abstractNum w:abstractNumId="20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1">
    <w:lvl w:ilvl="0">
      <w:numFmt w:val="bullet"/>
      <w:suff w:val="space"/>
      <w:lvlText w:val="•"/>
      <w:lvlJc w:val="left"/>
      <w:pPr/>
    </w:lvl>
  </w:abstractNum>
  <w:abstractNum w:abstractNumId="22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3">
    <w:lvl w:ilvl="0">
      <w:numFmt w:val="bullet"/>
      <w:suff w:val="space"/>
      <w:lvlText w:val="•"/>
      <w:lvlJc w:val="left"/>
      <w:pPr/>
    </w:lvl>
  </w:abstractNum>
  <w:abstractNum w:abstractNumId="24">
    <w:lvl w:ilvl="0">
      <w:numFmt w:val="bullet"/>
      <w:suff w:val="space"/>
      <w:lvlText w:val="•"/>
      <w:lvlJc w:val="left"/>
      <w:pPr/>
    </w:lvl>
  </w:abstractNum>
  <w:abstractNum w:abstractNumId="25">
    <w:lvl w:ilvl="0">
      <w:numFmt w:val="bullet"/>
      <w:suff w:val="space"/>
      <w:lvlText w:val="•"/>
      <w:lvlJc w:val="left"/>
      <w:pPr/>
    </w:lvl>
  </w:abstractNum>
  <w:abstractNum w:abstractNumId="26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7">
    <w:lvl w:ilvl="0">
      <w:numFmt w:val="bullet"/>
      <w:suff w:val="space"/>
      <w:lvlText w:val="•"/>
      <w:lvlJc w:val="left"/>
      <w:pPr/>
    </w:lvl>
  </w:abstractNum>
  <w:abstractNum w:abstractNumId="28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  <m:mathPr>
    <m:defJc m:val="left"/>
  </m:mathPr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 w:eastAsia="Songti SC" w:cs="Times New Roman"/>
        <w:sz w:val="21"/>
        <w:szCs w:val="21"/>
        <w:lang w:val="zh-CN" w:eastAsia="zh-CN" w:bidi="ar-SA"/>
      </w:rPr>
    </w:rPrDefault>
    <w:pPrDefault>
      <w:pPr>
        <w:spacing w:after="100" w:line="300" w:lineRule="auto"/>
        <w:ind w:left="0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.xml"/><Relationship Id="rId4" Type="http://schemas.openxmlformats.org/officeDocument/2006/relationships/numbering" Target="numbering.xml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  <dc:title/>
  <dc:subject/>
  <cp:keywords/>
  <dc:description/>
  <cp:category/>
</cp:coreProperties>
</file>